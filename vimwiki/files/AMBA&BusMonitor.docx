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sz w:val="52"/>
          <w:szCs w:val="52"/>
          <w:lang w:val="zh-CN"/>
        </w:rPr>
        <w:id w:val="-1952947186"/>
        <w:docPartObj>
          <w:docPartGallery w:val="Table of Contents"/>
          <w:docPartUnique/>
        </w:docPartObj>
      </w:sdtPr>
      <w:sdtEndPr>
        <w:rPr>
          <w:b w:val="0"/>
          <w:sz w:val="21"/>
          <w:szCs w:val="22"/>
          <w:lang w:val="en-US"/>
        </w:rPr>
      </w:sdtEndPr>
      <w:sdtContent>
        <w:p w:rsidR="00857F60" w:rsidRPr="00857F60" w:rsidRDefault="00857F60" w:rsidP="00857F60">
          <w:pPr>
            <w:widowControl/>
            <w:jc w:val="center"/>
            <w:rPr>
              <w:b/>
              <w:sz w:val="52"/>
              <w:szCs w:val="52"/>
            </w:rPr>
          </w:pPr>
          <w:r w:rsidRPr="00857F60">
            <w:rPr>
              <w:b/>
              <w:sz w:val="52"/>
              <w:szCs w:val="52"/>
              <w:lang w:val="zh-CN"/>
            </w:rPr>
            <w:t>目录</w:t>
          </w:r>
        </w:p>
        <w:p w:rsidR="00256572" w:rsidRDefault="00CA6820">
          <w:pPr>
            <w:pStyle w:val="10"/>
            <w:tabs>
              <w:tab w:val="right" w:leader="dot" w:pos="8296"/>
            </w:tabs>
            <w:rPr>
              <w:noProof/>
            </w:rPr>
          </w:pPr>
          <w:r>
            <w:fldChar w:fldCharType="begin"/>
          </w:r>
          <w:r w:rsidR="00857F60">
            <w:instrText xml:space="preserve"> TOC \o "1-3" \h \z \u </w:instrText>
          </w:r>
          <w:r>
            <w:fldChar w:fldCharType="separate"/>
          </w:r>
          <w:hyperlink w:anchor="_Toc426023210" w:history="1">
            <w:r w:rsidR="00256572" w:rsidRPr="00E44E1B">
              <w:rPr>
                <w:rStyle w:val="a5"/>
                <w:noProof/>
              </w:rPr>
              <w:t>AMBA</w:t>
            </w:r>
            <w:r w:rsidR="00256572">
              <w:rPr>
                <w:noProof/>
                <w:webHidden/>
              </w:rPr>
              <w:tab/>
            </w:r>
            <w:r>
              <w:rPr>
                <w:noProof/>
                <w:webHidden/>
              </w:rPr>
              <w:fldChar w:fldCharType="begin"/>
            </w:r>
            <w:r w:rsidR="00256572">
              <w:rPr>
                <w:noProof/>
                <w:webHidden/>
              </w:rPr>
              <w:instrText xml:space="preserve"> PAGEREF _Toc426023210 \h </w:instrText>
            </w:r>
            <w:r>
              <w:rPr>
                <w:noProof/>
                <w:webHidden/>
              </w:rPr>
            </w:r>
            <w:r>
              <w:rPr>
                <w:noProof/>
                <w:webHidden/>
              </w:rPr>
              <w:fldChar w:fldCharType="separate"/>
            </w:r>
            <w:r w:rsidR="00256572">
              <w:rPr>
                <w:noProof/>
                <w:webHidden/>
              </w:rPr>
              <w:t>2</w:t>
            </w:r>
            <w:r>
              <w:rPr>
                <w:noProof/>
                <w:webHidden/>
              </w:rPr>
              <w:fldChar w:fldCharType="end"/>
            </w:r>
          </w:hyperlink>
        </w:p>
        <w:p w:rsidR="00256572" w:rsidRDefault="00CA6820">
          <w:pPr>
            <w:pStyle w:val="20"/>
            <w:tabs>
              <w:tab w:val="right" w:leader="dot" w:pos="8296"/>
            </w:tabs>
            <w:rPr>
              <w:noProof/>
            </w:rPr>
          </w:pPr>
          <w:hyperlink w:anchor="_Toc426023211" w:history="1">
            <w:r w:rsidR="00256572" w:rsidRPr="00E44E1B">
              <w:rPr>
                <w:rStyle w:val="a5"/>
                <w:rFonts w:hint="eastAsia"/>
                <w:noProof/>
              </w:rPr>
              <w:t>什么是总线</w:t>
            </w:r>
            <w:r w:rsidR="00256572">
              <w:rPr>
                <w:noProof/>
                <w:webHidden/>
              </w:rPr>
              <w:tab/>
            </w:r>
            <w:r>
              <w:rPr>
                <w:noProof/>
                <w:webHidden/>
              </w:rPr>
              <w:fldChar w:fldCharType="begin"/>
            </w:r>
            <w:r w:rsidR="00256572">
              <w:rPr>
                <w:noProof/>
                <w:webHidden/>
              </w:rPr>
              <w:instrText xml:space="preserve"> PAGEREF _Toc426023211 \h </w:instrText>
            </w:r>
            <w:r>
              <w:rPr>
                <w:noProof/>
                <w:webHidden/>
              </w:rPr>
            </w:r>
            <w:r>
              <w:rPr>
                <w:noProof/>
                <w:webHidden/>
              </w:rPr>
              <w:fldChar w:fldCharType="separate"/>
            </w:r>
            <w:r w:rsidR="00256572">
              <w:rPr>
                <w:noProof/>
                <w:webHidden/>
              </w:rPr>
              <w:t>2</w:t>
            </w:r>
            <w:r>
              <w:rPr>
                <w:noProof/>
                <w:webHidden/>
              </w:rPr>
              <w:fldChar w:fldCharType="end"/>
            </w:r>
          </w:hyperlink>
        </w:p>
        <w:p w:rsidR="00256572" w:rsidRDefault="00CA6820">
          <w:pPr>
            <w:pStyle w:val="20"/>
            <w:tabs>
              <w:tab w:val="right" w:leader="dot" w:pos="8296"/>
            </w:tabs>
            <w:rPr>
              <w:noProof/>
            </w:rPr>
          </w:pPr>
          <w:hyperlink w:anchor="_Toc426023212" w:history="1">
            <w:r w:rsidR="00256572" w:rsidRPr="00E44E1B">
              <w:rPr>
                <w:rStyle w:val="a5"/>
                <w:noProof/>
              </w:rPr>
              <w:t>AMBA</w:t>
            </w:r>
            <w:r w:rsidR="00256572">
              <w:rPr>
                <w:noProof/>
                <w:webHidden/>
              </w:rPr>
              <w:tab/>
            </w:r>
            <w:r>
              <w:rPr>
                <w:noProof/>
                <w:webHidden/>
              </w:rPr>
              <w:fldChar w:fldCharType="begin"/>
            </w:r>
            <w:r w:rsidR="00256572">
              <w:rPr>
                <w:noProof/>
                <w:webHidden/>
              </w:rPr>
              <w:instrText xml:space="preserve"> PAGEREF _Toc426023212 \h </w:instrText>
            </w:r>
            <w:r>
              <w:rPr>
                <w:noProof/>
                <w:webHidden/>
              </w:rPr>
            </w:r>
            <w:r>
              <w:rPr>
                <w:noProof/>
                <w:webHidden/>
              </w:rPr>
              <w:fldChar w:fldCharType="separate"/>
            </w:r>
            <w:r w:rsidR="00256572">
              <w:rPr>
                <w:noProof/>
                <w:webHidden/>
              </w:rPr>
              <w:t>2</w:t>
            </w:r>
            <w:r>
              <w:rPr>
                <w:noProof/>
                <w:webHidden/>
              </w:rPr>
              <w:fldChar w:fldCharType="end"/>
            </w:r>
          </w:hyperlink>
        </w:p>
        <w:p w:rsidR="00256572" w:rsidRDefault="00CA6820">
          <w:pPr>
            <w:pStyle w:val="20"/>
            <w:tabs>
              <w:tab w:val="right" w:leader="dot" w:pos="8296"/>
            </w:tabs>
            <w:rPr>
              <w:noProof/>
            </w:rPr>
          </w:pPr>
          <w:hyperlink w:anchor="_Toc426023213" w:history="1">
            <w:r w:rsidR="00256572" w:rsidRPr="00E44E1B">
              <w:rPr>
                <w:rStyle w:val="a5"/>
                <w:noProof/>
              </w:rPr>
              <w:t>APB</w:t>
            </w:r>
            <w:r w:rsidR="00256572" w:rsidRPr="00E44E1B">
              <w:rPr>
                <w:rStyle w:val="a5"/>
                <w:rFonts w:hint="eastAsia"/>
                <w:noProof/>
              </w:rPr>
              <w:t>（</w:t>
            </w:r>
            <w:r w:rsidR="00256572" w:rsidRPr="00E44E1B">
              <w:rPr>
                <w:rStyle w:val="a5"/>
                <w:noProof/>
              </w:rPr>
              <w:t xml:space="preserve"> Advanced Peripheral Bus </w:t>
            </w:r>
            <w:r w:rsidR="00256572" w:rsidRPr="00E44E1B">
              <w:rPr>
                <w:rStyle w:val="a5"/>
                <w:rFonts w:hint="eastAsia"/>
                <w:noProof/>
              </w:rPr>
              <w:t>）高级外设总线</w:t>
            </w:r>
            <w:r w:rsidR="00256572">
              <w:rPr>
                <w:noProof/>
                <w:webHidden/>
              </w:rPr>
              <w:tab/>
            </w:r>
            <w:r>
              <w:rPr>
                <w:noProof/>
                <w:webHidden/>
              </w:rPr>
              <w:fldChar w:fldCharType="begin"/>
            </w:r>
            <w:r w:rsidR="00256572">
              <w:rPr>
                <w:noProof/>
                <w:webHidden/>
              </w:rPr>
              <w:instrText xml:space="preserve"> PAGEREF _Toc426023213 \h </w:instrText>
            </w:r>
            <w:r>
              <w:rPr>
                <w:noProof/>
                <w:webHidden/>
              </w:rPr>
            </w:r>
            <w:r>
              <w:rPr>
                <w:noProof/>
                <w:webHidden/>
              </w:rPr>
              <w:fldChar w:fldCharType="separate"/>
            </w:r>
            <w:r w:rsidR="00256572">
              <w:rPr>
                <w:noProof/>
                <w:webHidden/>
              </w:rPr>
              <w:t>3</w:t>
            </w:r>
            <w:r>
              <w:rPr>
                <w:noProof/>
                <w:webHidden/>
              </w:rPr>
              <w:fldChar w:fldCharType="end"/>
            </w:r>
          </w:hyperlink>
        </w:p>
        <w:p w:rsidR="00256572" w:rsidRDefault="00CA6820">
          <w:pPr>
            <w:pStyle w:val="30"/>
            <w:tabs>
              <w:tab w:val="right" w:leader="dot" w:pos="8296"/>
            </w:tabs>
            <w:rPr>
              <w:noProof/>
            </w:rPr>
          </w:pPr>
          <w:hyperlink w:anchor="_Toc426023214" w:history="1">
            <w:r w:rsidR="00256572" w:rsidRPr="00E44E1B">
              <w:rPr>
                <w:rStyle w:val="a5"/>
                <w:rFonts w:hint="eastAsia"/>
                <w:noProof/>
              </w:rPr>
              <w:t>特性</w:t>
            </w:r>
            <w:r w:rsidR="00256572">
              <w:rPr>
                <w:noProof/>
                <w:webHidden/>
              </w:rPr>
              <w:tab/>
            </w:r>
            <w:r>
              <w:rPr>
                <w:noProof/>
                <w:webHidden/>
              </w:rPr>
              <w:fldChar w:fldCharType="begin"/>
            </w:r>
            <w:r w:rsidR="00256572">
              <w:rPr>
                <w:noProof/>
                <w:webHidden/>
              </w:rPr>
              <w:instrText xml:space="preserve"> PAGEREF _Toc426023214 \h </w:instrText>
            </w:r>
            <w:r>
              <w:rPr>
                <w:noProof/>
                <w:webHidden/>
              </w:rPr>
            </w:r>
            <w:r>
              <w:rPr>
                <w:noProof/>
                <w:webHidden/>
              </w:rPr>
              <w:fldChar w:fldCharType="separate"/>
            </w:r>
            <w:r w:rsidR="00256572">
              <w:rPr>
                <w:noProof/>
                <w:webHidden/>
              </w:rPr>
              <w:t>3</w:t>
            </w:r>
            <w:r>
              <w:rPr>
                <w:noProof/>
                <w:webHidden/>
              </w:rPr>
              <w:fldChar w:fldCharType="end"/>
            </w:r>
          </w:hyperlink>
        </w:p>
        <w:p w:rsidR="00256572" w:rsidRDefault="00CA6820">
          <w:pPr>
            <w:pStyle w:val="30"/>
            <w:tabs>
              <w:tab w:val="right" w:leader="dot" w:pos="8296"/>
            </w:tabs>
            <w:rPr>
              <w:noProof/>
            </w:rPr>
          </w:pPr>
          <w:hyperlink w:anchor="_Toc426023215" w:history="1">
            <w:r w:rsidR="00256572" w:rsidRPr="00E44E1B">
              <w:rPr>
                <w:rStyle w:val="a5"/>
                <w:rFonts w:hint="eastAsia"/>
                <w:noProof/>
              </w:rPr>
              <w:t>数据传输</w:t>
            </w:r>
            <w:r w:rsidR="00256572">
              <w:rPr>
                <w:noProof/>
                <w:webHidden/>
              </w:rPr>
              <w:tab/>
            </w:r>
            <w:r>
              <w:rPr>
                <w:noProof/>
                <w:webHidden/>
              </w:rPr>
              <w:fldChar w:fldCharType="begin"/>
            </w:r>
            <w:r w:rsidR="00256572">
              <w:rPr>
                <w:noProof/>
                <w:webHidden/>
              </w:rPr>
              <w:instrText xml:space="preserve"> PAGEREF _Toc426023215 \h </w:instrText>
            </w:r>
            <w:r>
              <w:rPr>
                <w:noProof/>
                <w:webHidden/>
              </w:rPr>
            </w:r>
            <w:r>
              <w:rPr>
                <w:noProof/>
                <w:webHidden/>
              </w:rPr>
              <w:fldChar w:fldCharType="separate"/>
            </w:r>
            <w:r w:rsidR="00256572">
              <w:rPr>
                <w:noProof/>
                <w:webHidden/>
              </w:rPr>
              <w:t>3</w:t>
            </w:r>
            <w:r>
              <w:rPr>
                <w:noProof/>
                <w:webHidden/>
              </w:rPr>
              <w:fldChar w:fldCharType="end"/>
            </w:r>
          </w:hyperlink>
        </w:p>
        <w:p w:rsidR="00256572" w:rsidRDefault="00CA6820">
          <w:pPr>
            <w:pStyle w:val="30"/>
            <w:tabs>
              <w:tab w:val="right" w:leader="dot" w:pos="8296"/>
            </w:tabs>
            <w:rPr>
              <w:noProof/>
            </w:rPr>
          </w:pPr>
          <w:hyperlink w:anchor="_Toc426023216" w:history="1">
            <w:r w:rsidR="00256572" w:rsidRPr="00E44E1B">
              <w:rPr>
                <w:rStyle w:val="a5"/>
                <w:rFonts w:hint="eastAsia"/>
                <w:noProof/>
              </w:rPr>
              <w:t>信号</w:t>
            </w:r>
            <w:r w:rsidR="00256572">
              <w:rPr>
                <w:noProof/>
                <w:webHidden/>
              </w:rPr>
              <w:tab/>
            </w:r>
            <w:r>
              <w:rPr>
                <w:noProof/>
                <w:webHidden/>
              </w:rPr>
              <w:fldChar w:fldCharType="begin"/>
            </w:r>
            <w:r w:rsidR="00256572">
              <w:rPr>
                <w:noProof/>
                <w:webHidden/>
              </w:rPr>
              <w:instrText xml:space="preserve"> PAGEREF _Toc426023216 \h </w:instrText>
            </w:r>
            <w:r>
              <w:rPr>
                <w:noProof/>
                <w:webHidden/>
              </w:rPr>
            </w:r>
            <w:r>
              <w:rPr>
                <w:noProof/>
                <w:webHidden/>
              </w:rPr>
              <w:fldChar w:fldCharType="separate"/>
            </w:r>
            <w:r w:rsidR="00256572">
              <w:rPr>
                <w:noProof/>
                <w:webHidden/>
              </w:rPr>
              <w:t>5</w:t>
            </w:r>
            <w:r>
              <w:rPr>
                <w:noProof/>
                <w:webHidden/>
              </w:rPr>
              <w:fldChar w:fldCharType="end"/>
            </w:r>
          </w:hyperlink>
        </w:p>
        <w:p w:rsidR="00256572" w:rsidRDefault="00CA6820">
          <w:pPr>
            <w:pStyle w:val="30"/>
            <w:tabs>
              <w:tab w:val="right" w:leader="dot" w:pos="8296"/>
            </w:tabs>
            <w:rPr>
              <w:noProof/>
            </w:rPr>
          </w:pPr>
          <w:hyperlink w:anchor="_Toc426023217" w:history="1">
            <w:r w:rsidR="00256572" w:rsidRPr="00E44E1B">
              <w:rPr>
                <w:rStyle w:val="a5"/>
                <w:rFonts w:hint="eastAsia"/>
                <w:noProof/>
              </w:rPr>
              <w:t>接口框图</w:t>
            </w:r>
            <w:r w:rsidR="00256572">
              <w:rPr>
                <w:noProof/>
                <w:webHidden/>
              </w:rPr>
              <w:tab/>
            </w:r>
            <w:r>
              <w:rPr>
                <w:noProof/>
                <w:webHidden/>
              </w:rPr>
              <w:fldChar w:fldCharType="begin"/>
            </w:r>
            <w:r w:rsidR="00256572">
              <w:rPr>
                <w:noProof/>
                <w:webHidden/>
              </w:rPr>
              <w:instrText xml:space="preserve"> PAGEREF _Toc426023217 \h </w:instrText>
            </w:r>
            <w:r>
              <w:rPr>
                <w:noProof/>
                <w:webHidden/>
              </w:rPr>
            </w:r>
            <w:r>
              <w:rPr>
                <w:noProof/>
                <w:webHidden/>
              </w:rPr>
              <w:fldChar w:fldCharType="separate"/>
            </w:r>
            <w:r w:rsidR="00256572">
              <w:rPr>
                <w:noProof/>
                <w:webHidden/>
              </w:rPr>
              <w:t>5</w:t>
            </w:r>
            <w:r>
              <w:rPr>
                <w:noProof/>
                <w:webHidden/>
              </w:rPr>
              <w:fldChar w:fldCharType="end"/>
            </w:r>
          </w:hyperlink>
        </w:p>
        <w:p w:rsidR="00256572" w:rsidRDefault="00CA6820">
          <w:pPr>
            <w:pStyle w:val="20"/>
            <w:tabs>
              <w:tab w:val="right" w:leader="dot" w:pos="8296"/>
            </w:tabs>
            <w:rPr>
              <w:noProof/>
            </w:rPr>
          </w:pPr>
          <w:hyperlink w:anchor="_Toc426023218" w:history="1">
            <w:r w:rsidR="00256572" w:rsidRPr="00E44E1B">
              <w:rPr>
                <w:rStyle w:val="a5"/>
                <w:noProof/>
              </w:rPr>
              <w:t>AHB</w:t>
            </w:r>
            <w:r w:rsidR="00256572" w:rsidRPr="00E44E1B">
              <w:rPr>
                <w:rStyle w:val="a5"/>
                <w:rFonts w:hint="eastAsia"/>
                <w:noProof/>
              </w:rPr>
              <w:t>（</w:t>
            </w:r>
            <w:r w:rsidR="00256572" w:rsidRPr="00E44E1B">
              <w:rPr>
                <w:rStyle w:val="a5"/>
                <w:noProof/>
              </w:rPr>
              <w:t xml:space="preserve"> Advanced High-performance Bus </w:t>
            </w:r>
            <w:r w:rsidR="00256572" w:rsidRPr="00E44E1B">
              <w:rPr>
                <w:rStyle w:val="a5"/>
                <w:rFonts w:hint="eastAsia"/>
                <w:noProof/>
              </w:rPr>
              <w:t>）高级高性能总线</w:t>
            </w:r>
            <w:r w:rsidR="00256572">
              <w:rPr>
                <w:noProof/>
                <w:webHidden/>
              </w:rPr>
              <w:tab/>
            </w:r>
            <w:r>
              <w:rPr>
                <w:noProof/>
                <w:webHidden/>
              </w:rPr>
              <w:fldChar w:fldCharType="begin"/>
            </w:r>
            <w:r w:rsidR="00256572">
              <w:rPr>
                <w:noProof/>
                <w:webHidden/>
              </w:rPr>
              <w:instrText xml:space="preserve"> PAGEREF _Toc426023218 \h </w:instrText>
            </w:r>
            <w:r>
              <w:rPr>
                <w:noProof/>
                <w:webHidden/>
              </w:rPr>
            </w:r>
            <w:r>
              <w:rPr>
                <w:noProof/>
                <w:webHidden/>
              </w:rPr>
              <w:fldChar w:fldCharType="separate"/>
            </w:r>
            <w:r w:rsidR="00256572">
              <w:rPr>
                <w:noProof/>
                <w:webHidden/>
              </w:rPr>
              <w:t>7</w:t>
            </w:r>
            <w:r>
              <w:rPr>
                <w:noProof/>
                <w:webHidden/>
              </w:rPr>
              <w:fldChar w:fldCharType="end"/>
            </w:r>
          </w:hyperlink>
        </w:p>
        <w:p w:rsidR="00256572" w:rsidRDefault="00CA6820">
          <w:pPr>
            <w:pStyle w:val="30"/>
            <w:tabs>
              <w:tab w:val="right" w:leader="dot" w:pos="8296"/>
            </w:tabs>
            <w:rPr>
              <w:noProof/>
            </w:rPr>
          </w:pPr>
          <w:hyperlink w:anchor="_Toc426023219" w:history="1">
            <w:r w:rsidR="00256572" w:rsidRPr="00E44E1B">
              <w:rPr>
                <w:rStyle w:val="a5"/>
                <w:rFonts w:hint="eastAsia"/>
                <w:noProof/>
              </w:rPr>
              <w:t>特性</w:t>
            </w:r>
            <w:r w:rsidR="00256572">
              <w:rPr>
                <w:noProof/>
                <w:webHidden/>
              </w:rPr>
              <w:tab/>
            </w:r>
            <w:r>
              <w:rPr>
                <w:noProof/>
                <w:webHidden/>
              </w:rPr>
              <w:fldChar w:fldCharType="begin"/>
            </w:r>
            <w:r w:rsidR="00256572">
              <w:rPr>
                <w:noProof/>
                <w:webHidden/>
              </w:rPr>
              <w:instrText xml:space="preserve"> PAGEREF _Toc426023219 \h </w:instrText>
            </w:r>
            <w:r>
              <w:rPr>
                <w:noProof/>
                <w:webHidden/>
              </w:rPr>
            </w:r>
            <w:r>
              <w:rPr>
                <w:noProof/>
                <w:webHidden/>
              </w:rPr>
              <w:fldChar w:fldCharType="separate"/>
            </w:r>
            <w:r w:rsidR="00256572">
              <w:rPr>
                <w:noProof/>
                <w:webHidden/>
              </w:rPr>
              <w:t>7</w:t>
            </w:r>
            <w:r>
              <w:rPr>
                <w:noProof/>
                <w:webHidden/>
              </w:rPr>
              <w:fldChar w:fldCharType="end"/>
            </w:r>
          </w:hyperlink>
        </w:p>
        <w:p w:rsidR="00256572" w:rsidRDefault="00CA6820">
          <w:pPr>
            <w:pStyle w:val="30"/>
            <w:tabs>
              <w:tab w:val="right" w:leader="dot" w:pos="8296"/>
            </w:tabs>
            <w:rPr>
              <w:noProof/>
            </w:rPr>
          </w:pPr>
          <w:hyperlink w:anchor="_Toc426023220" w:history="1">
            <w:r w:rsidR="00256572" w:rsidRPr="00E44E1B">
              <w:rPr>
                <w:rStyle w:val="a5"/>
                <w:rFonts w:hint="eastAsia"/>
                <w:noProof/>
              </w:rPr>
              <w:t>简单传输</w:t>
            </w:r>
            <w:r w:rsidR="00256572">
              <w:rPr>
                <w:noProof/>
                <w:webHidden/>
              </w:rPr>
              <w:tab/>
            </w:r>
            <w:r>
              <w:rPr>
                <w:noProof/>
                <w:webHidden/>
              </w:rPr>
              <w:fldChar w:fldCharType="begin"/>
            </w:r>
            <w:r w:rsidR="00256572">
              <w:rPr>
                <w:noProof/>
                <w:webHidden/>
              </w:rPr>
              <w:instrText xml:space="preserve"> PAGEREF _Toc426023220 \h </w:instrText>
            </w:r>
            <w:r>
              <w:rPr>
                <w:noProof/>
                <w:webHidden/>
              </w:rPr>
            </w:r>
            <w:r>
              <w:rPr>
                <w:noProof/>
                <w:webHidden/>
              </w:rPr>
              <w:fldChar w:fldCharType="separate"/>
            </w:r>
            <w:r w:rsidR="00256572">
              <w:rPr>
                <w:noProof/>
                <w:webHidden/>
              </w:rPr>
              <w:t>7</w:t>
            </w:r>
            <w:r>
              <w:rPr>
                <w:noProof/>
                <w:webHidden/>
              </w:rPr>
              <w:fldChar w:fldCharType="end"/>
            </w:r>
          </w:hyperlink>
        </w:p>
        <w:p w:rsidR="00256572" w:rsidRDefault="00CA6820">
          <w:pPr>
            <w:pStyle w:val="30"/>
            <w:tabs>
              <w:tab w:val="right" w:leader="dot" w:pos="8296"/>
            </w:tabs>
            <w:rPr>
              <w:noProof/>
            </w:rPr>
          </w:pPr>
          <w:hyperlink w:anchor="_Toc426023221" w:history="1">
            <w:r w:rsidR="00256572" w:rsidRPr="00E44E1B">
              <w:rPr>
                <w:rStyle w:val="a5"/>
                <w:rFonts w:hint="eastAsia"/>
                <w:noProof/>
              </w:rPr>
              <w:t>信号</w:t>
            </w:r>
            <w:r w:rsidR="00256572">
              <w:rPr>
                <w:noProof/>
                <w:webHidden/>
              </w:rPr>
              <w:tab/>
            </w:r>
            <w:r>
              <w:rPr>
                <w:noProof/>
                <w:webHidden/>
              </w:rPr>
              <w:fldChar w:fldCharType="begin"/>
            </w:r>
            <w:r w:rsidR="00256572">
              <w:rPr>
                <w:noProof/>
                <w:webHidden/>
              </w:rPr>
              <w:instrText xml:space="preserve"> PAGEREF _Toc426023221 \h </w:instrText>
            </w:r>
            <w:r>
              <w:rPr>
                <w:noProof/>
                <w:webHidden/>
              </w:rPr>
            </w:r>
            <w:r>
              <w:rPr>
                <w:noProof/>
                <w:webHidden/>
              </w:rPr>
              <w:fldChar w:fldCharType="separate"/>
            </w:r>
            <w:r w:rsidR="00256572">
              <w:rPr>
                <w:noProof/>
                <w:webHidden/>
              </w:rPr>
              <w:t>8</w:t>
            </w:r>
            <w:r>
              <w:rPr>
                <w:noProof/>
                <w:webHidden/>
              </w:rPr>
              <w:fldChar w:fldCharType="end"/>
            </w:r>
          </w:hyperlink>
        </w:p>
        <w:p w:rsidR="00256572" w:rsidRDefault="00CA6820">
          <w:pPr>
            <w:pStyle w:val="30"/>
            <w:tabs>
              <w:tab w:val="right" w:leader="dot" w:pos="8296"/>
            </w:tabs>
            <w:rPr>
              <w:noProof/>
            </w:rPr>
          </w:pPr>
          <w:hyperlink w:anchor="_Toc426023222" w:history="1">
            <w:r w:rsidR="00256572" w:rsidRPr="00E44E1B">
              <w:rPr>
                <w:rStyle w:val="a5"/>
                <w:rFonts w:hint="eastAsia"/>
                <w:noProof/>
              </w:rPr>
              <w:t>接口框图</w:t>
            </w:r>
            <w:r w:rsidR="00256572">
              <w:rPr>
                <w:noProof/>
                <w:webHidden/>
              </w:rPr>
              <w:tab/>
            </w:r>
            <w:r>
              <w:rPr>
                <w:noProof/>
                <w:webHidden/>
              </w:rPr>
              <w:fldChar w:fldCharType="begin"/>
            </w:r>
            <w:r w:rsidR="00256572">
              <w:rPr>
                <w:noProof/>
                <w:webHidden/>
              </w:rPr>
              <w:instrText xml:space="preserve"> PAGEREF _Toc426023222 \h </w:instrText>
            </w:r>
            <w:r>
              <w:rPr>
                <w:noProof/>
                <w:webHidden/>
              </w:rPr>
            </w:r>
            <w:r>
              <w:rPr>
                <w:noProof/>
                <w:webHidden/>
              </w:rPr>
              <w:fldChar w:fldCharType="separate"/>
            </w:r>
            <w:r w:rsidR="00256572">
              <w:rPr>
                <w:noProof/>
                <w:webHidden/>
              </w:rPr>
              <w:t>10</w:t>
            </w:r>
            <w:r>
              <w:rPr>
                <w:noProof/>
                <w:webHidden/>
              </w:rPr>
              <w:fldChar w:fldCharType="end"/>
            </w:r>
          </w:hyperlink>
        </w:p>
        <w:p w:rsidR="00256572" w:rsidRDefault="00CA6820">
          <w:pPr>
            <w:pStyle w:val="20"/>
            <w:tabs>
              <w:tab w:val="right" w:leader="dot" w:pos="8296"/>
            </w:tabs>
            <w:rPr>
              <w:noProof/>
            </w:rPr>
          </w:pPr>
          <w:hyperlink w:anchor="_Toc426023223" w:history="1">
            <w:r w:rsidR="00256572" w:rsidRPr="00E44E1B">
              <w:rPr>
                <w:rStyle w:val="a5"/>
                <w:noProof/>
              </w:rPr>
              <w:t>AXI</w:t>
            </w:r>
            <w:r w:rsidR="00256572" w:rsidRPr="00E44E1B">
              <w:rPr>
                <w:rStyle w:val="a5"/>
                <w:rFonts w:hint="eastAsia"/>
                <w:noProof/>
              </w:rPr>
              <w:t>（</w:t>
            </w:r>
            <w:r w:rsidR="00256572" w:rsidRPr="00E44E1B">
              <w:rPr>
                <w:rStyle w:val="a5"/>
                <w:noProof/>
              </w:rPr>
              <w:t>Advanced eXtensible Interface</w:t>
            </w:r>
            <w:r w:rsidR="00256572" w:rsidRPr="00E44E1B">
              <w:rPr>
                <w:rStyle w:val="a5"/>
                <w:rFonts w:hint="eastAsia"/>
                <w:noProof/>
              </w:rPr>
              <w:t>）高级可扩展接口</w:t>
            </w:r>
            <w:r w:rsidR="00256572">
              <w:rPr>
                <w:noProof/>
                <w:webHidden/>
              </w:rPr>
              <w:tab/>
            </w:r>
            <w:r>
              <w:rPr>
                <w:noProof/>
                <w:webHidden/>
              </w:rPr>
              <w:fldChar w:fldCharType="begin"/>
            </w:r>
            <w:r w:rsidR="00256572">
              <w:rPr>
                <w:noProof/>
                <w:webHidden/>
              </w:rPr>
              <w:instrText xml:space="preserve"> PAGEREF _Toc426023223 \h </w:instrText>
            </w:r>
            <w:r>
              <w:rPr>
                <w:noProof/>
                <w:webHidden/>
              </w:rPr>
            </w:r>
            <w:r>
              <w:rPr>
                <w:noProof/>
                <w:webHidden/>
              </w:rPr>
              <w:fldChar w:fldCharType="separate"/>
            </w:r>
            <w:r w:rsidR="00256572">
              <w:rPr>
                <w:noProof/>
                <w:webHidden/>
              </w:rPr>
              <w:t>13</w:t>
            </w:r>
            <w:r>
              <w:rPr>
                <w:noProof/>
                <w:webHidden/>
              </w:rPr>
              <w:fldChar w:fldCharType="end"/>
            </w:r>
          </w:hyperlink>
        </w:p>
        <w:p w:rsidR="00256572" w:rsidRDefault="00CA6820">
          <w:pPr>
            <w:pStyle w:val="30"/>
            <w:tabs>
              <w:tab w:val="right" w:leader="dot" w:pos="8296"/>
            </w:tabs>
            <w:rPr>
              <w:noProof/>
            </w:rPr>
          </w:pPr>
          <w:hyperlink w:anchor="_Toc426023224" w:history="1">
            <w:r w:rsidR="00256572" w:rsidRPr="00E44E1B">
              <w:rPr>
                <w:rStyle w:val="a5"/>
                <w:rFonts w:hint="eastAsia"/>
                <w:noProof/>
              </w:rPr>
              <w:t>特性</w:t>
            </w:r>
            <w:r w:rsidR="00256572">
              <w:rPr>
                <w:noProof/>
                <w:webHidden/>
              </w:rPr>
              <w:tab/>
            </w:r>
            <w:r>
              <w:rPr>
                <w:noProof/>
                <w:webHidden/>
              </w:rPr>
              <w:fldChar w:fldCharType="begin"/>
            </w:r>
            <w:r w:rsidR="00256572">
              <w:rPr>
                <w:noProof/>
                <w:webHidden/>
              </w:rPr>
              <w:instrText xml:space="preserve"> PAGEREF _Toc426023224 \h </w:instrText>
            </w:r>
            <w:r>
              <w:rPr>
                <w:noProof/>
                <w:webHidden/>
              </w:rPr>
            </w:r>
            <w:r>
              <w:rPr>
                <w:noProof/>
                <w:webHidden/>
              </w:rPr>
              <w:fldChar w:fldCharType="separate"/>
            </w:r>
            <w:r w:rsidR="00256572">
              <w:rPr>
                <w:noProof/>
                <w:webHidden/>
              </w:rPr>
              <w:t>13</w:t>
            </w:r>
            <w:r>
              <w:rPr>
                <w:noProof/>
                <w:webHidden/>
              </w:rPr>
              <w:fldChar w:fldCharType="end"/>
            </w:r>
          </w:hyperlink>
        </w:p>
        <w:p w:rsidR="00256572" w:rsidRDefault="00CA6820">
          <w:pPr>
            <w:pStyle w:val="30"/>
            <w:tabs>
              <w:tab w:val="right" w:leader="dot" w:pos="8296"/>
            </w:tabs>
            <w:rPr>
              <w:noProof/>
            </w:rPr>
          </w:pPr>
          <w:hyperlink w:anchor="_Toc426023225" w:history="1">
            <w:r w:rsidR="00256572" w:rsidRPr="00E44E1B">
              <w:rPr>
                <w:rStyle w:val="a5"/>
                <w:rFonts w:hint="eastAsia"/>
                <w:noProof/>
              </w:rPr>
              <w:t>通道</w:t>
            </w:r>
            <w:r w:rsidR="00256572">
              <w:rPr>
                <w:noProof/>
                <w:webHidden/>
              </w:rPr>
              <w:tab/>
            </w:r>
            <w:r>
              <w:rPr>
                <w:noProof/>
                <w:webHidden/>
              </w:rPr>
              <w:fldChar w:fldCharType="begin"/>
            </w:r>
            <w:r w:rsidR="00256572">
              <w:rPr>
                <w:noProof/>
                <w:webHidden/>
              </w:rPr>
              <w:instrText xml:space="preserve"> PAGEREF _Toc426023225 \h </w:instrText>
            </w:r>
            <w:r>
              <w:rPr>
                <w:noProof/>
                <w:webHidden/>
              </w:rPr>
            </w:r>
            <w:r>
              <w:rPr>
                <w:noProof/>
                <w:webHidden/>
              </w:rPr>
              <w:fldChar w:fldCharType="separate"/>
            </w:r>
            <w:r w:rsidR="00256572">
              <w:rPr>
                <w:noProof/>
                <w:webHidden/>
              </w:rPr>
              <w:t>13</w:t>
            </w:r>
            <w:r>
              <w:rPr>
                <w:noProof/>
                <w:webHidden/>
              </w:rPr>
              <w:fldChar w:fldCharType="end"/>
            </w:r>
          </w:hyperlink>
        </w:p>
        <w:p w:rsidR="00256572" w:rsidRDefault="00CA6820">
          <w:pPr>
            <w:pStyle w:val="30"/>
            <w:tabs>
              <w:tab w:val="right" w:leader="dot" w:pos="8296"/>
            </w:tabs>
            <w:rPr>
              <w:noProof/>
            </w:rPr>
          </w:pPr>
          <w:hyperlink w:anchor="_Toc426023226" w:history="1">
            <w:r w:rsidR="00256572" w:rsidRPr="00E44E1B">
              <w:rPr>
                <w:rStyle w:val="a5"/>
                <w:rFonts w:hint="eastAsia"/>
                <w:noProof/>
              </w:rPr>
              <w:t>数据传输</w:t>
            </w:r>
            <w:r w:rsidR="00256572">
              <w:rPr>
                <w:noProof/>
                <w:webHidden/>
              </w:rPr>
              <w:tab/>
            </w:r>
            <w:r>
              <w:rPr>
                <w:noProof/>
                <w:webHidden/>
              </w:rPr>
              <w:fldChar w:fldCharType="begin"/>
            </w:r>
            <w:r w:rsidR="00256572">
              <w:rPr>
                <w:noProof/>
                <w:webHidden/>
              </w:rPr>
              <w:instrText xml:space="preserve"> PAGEREF _Toc426023226 \h </w:instrText>
            </w:r>
            <w:r>
              <w:rPr>
                <w:noProof/>
                <w:webHidden/>
              </w:rPr>
            </w:r>
            <w:r>
              <w:rPr>
                <w:noProof/>
                <w:webHidden/>
              </w:rPr>
              <w:fldChar w:fldCharType="separate"/>
            </w:r>
            <w:r w:rsidR="00256572">
              <w:rPr>
                <w:noProof/>
                <w:webHidden/>
              </w:rPr>
              <w:t>13</w:t>
            </w:r>
            <w:r>
              <w:rPr>
                <w:noProof/>
                <w:webHidden/>
              </w:rPr>
              <w:fldChar w:fldCharType="end"/>
            </w:r>
          </w:hyperlink>
        </w:p>
        <w:p w:rsidR="00256572" w:rsidRDefault="00CA6820">
          <w:pPr>
            <w:pStyle w:val="30"/>
            <w:tabs>
              <w:tab w:val="right" w:leader="dot" w:pos="8296"/>
            </w:tabs>
            <w:rPr>
              <w:noProof/>
            </w:rPr>
          </w:pPr>
          <w:hyperlink w:anchor="_Toc426023227" w:history="1">
            <w:r w:rsidR="00256572" w:rsidRPr="00E44E1B">
              <w:rPr>
                <w:rStyle w:val="a5"/>
                <w:rFonts w:hint="eastAsia"/>
                <w:noProof/>
              </w:rPr>
              <w:t>信号</w:t>
            </w:r>
            <w:r w:rsidR="00256572">
              <w:rPr>
                <w:noProof/>
                <w:webHidden/>
              </w:rPr>
              <w:tab/>
            </w:r>
            <w:r>
              <w:rPr>
                <w:noProof/>
                <w:webHidden/>
              </w:rPr>
              <w:fldChar w:fldCharType="begin"/>
            </w:r>
            <w:r w:rsidR="00256572">
              <w:rPr>
                <w:noProof/>
                <w:webHidden/>
              </w:rPr>
              <w:instrText xml:space="preserve"> PAGEREF _Toc426023227 \h </w:instrText>
            </w:r>
            <w:r>
              <w:rPr>
                <w:noProof/>
                <w:webHidden/>
              </w:rPr>
            </w:r>
            <w:r>
              <w:rPr>
                <w:noProof/>
                <w:webHidden/>
              </w:rPr>
              <w:fldChar w:fldCharType="separate"/>
            </w:r>
            <w:r w:rsidR="00256572">
              <w:rPr>
                <w:noProof/>
                <w:webHidden/>
              </w:rPr>
              <w:t>14</w:t>
            </w:r>
            <w:r>
              <w:rPr>
                <w:noProof/>
                <w:webHidden/>
              </w:rPr>
              <w:fldChar w:fldCharType="end"/>
            </w:r>
          </w:hyperlink>
        </w:p>
        <w:p w:rsidR="00256572" w:rsidRDefault="00CA6820">
          <w:pPr>
            <w:pStyle w:val="30"/>
            <w:tabs>
              <w:tab w:val="right" w:leader="dot" w:pos="8296"/>
            </w:tabs>
            <w:rPr>
              <w:noProof/>
            </w:rPr>
          </w:pPr>
          <w:hyperlink w:anchor="_Toc426023228" w:history="1">
            <w:r w:rsidR="00256572" w:rsidRPr="00E44E1B">
              <w:rPr>
                <w:rStyle w:val="a5"/>
                <w:rFonts w:hint="eastAsia"/>
                <w:noProof/>
              </w:rPr>
              <w:t>乱序传输</w:t>
            </w:r>
            <w:r w:rsidR="00256572">
              <w:rPr>
                <w:noProof/>
                <w:webHidden/>
              </w:rPr>
              <w:tab/>
            </w:r>
            <w:r>
              <w:rPr>
                <w:noProof/>
                <w:webHidden/>
              </w:rPr>
              <w:fldChar w:fldCharType="begin"/>
            </w:r>
            <w:r w:rsidR="00256572">
              <w:rPr>
                <w:noProof/>
                <w:webHidden/>
              </w:rPr>
              <w:instrText xml:space="preserve"> PAGEREF _Toc426023228 \h </w:instrText>
            </w:r>
            <w:r>
              <w:rPr>
                <w:noProof/>
                <w:webHidden/>
              </w:rPr>
            </w:r>
            <w:r>
              <w:rPr>
                <w:noProof/>
                <w:webHidden/>
              </w:rPr>
              <w:fldChar w:fldCharType="separate"/>
            </w:r>
            <w:r w:rsidR="00256572">
              <w:rPr>
                <w:noProof/>
                <w:webHidden/>
              </w:rPr>
              <w:t>17</w:t>
            </w:r>
            <w:r>
              <w:rPr>
                <w:noProof/>
                <w:webHidden/>
              </w:rPr>
              <w:fldChar w:fldCharType="end"/>
            </w:r>
          </w:hyperlink>
        </w:p>
        <w:p w:rsidR="00256572" w:rsidRDefault="00CA6820">
          <w:pPr>
            <w:pStyle w:val="20"/>
            <w:tabs>
              <w:tab w:val="right" w:leader="dot" w:pos="8296"/>
            </w:tabs>
            <w:rPr>
              <w:noProof/>
            </w:rPr>
          </w:pPr>
          <w:hyperlink w:anchor="_Toc426023229" w:history="1">
            <w:r w:rsidR="00256572" w:rsidRPr="00E44E1B">
              <w:rPr>
                <w:rStyle w:val="a5"/>
                <w:noProof/>
              </w:rPr>
              <w:t>SharkL</w:t>
            </w:r>
            <w:r w:rsidR="00256572" w:rsidRPr="00E44E1B">
              <w:rPr>
                <w:rStyle w:val="a5"/>
                <w:rFonts w:hint="eastAsia"/>
                <w:noProof/>
              </w:rPr>
              <w:t>的总线：</w:t>
            </w:r>
            <w:r w:rsidR="00256572">
              <w:rPr>
                <w:noProof/>
                <w:webHidden/>
              </w:rPr>
              <w:tab/>
            </w:r>
            <w:r>
              <w:rPr>
                <w:noProof/>
                <w:webHidden/>
              </w:rPr>
              <w:fldChar w:fldCharType="begin"/>
            </w:r>
            <w:r w:rsidR="00256572">
              <w:rPr>
                <w:noProof/>
                <w:webHidden/>
              </w:rPr>
              <w:instrText xml:space="preserve"> PAGEREF _Toc426023229 \h </w:instrText>
            </w:r>
            <w:r>
              <w:rPr>
                <w:noProof/>
                <w:webHidden/>
              </w:rPr>
            </w:r>
            <w:r>
              <w:rPr>
                <w:noProof/>
                <w:webHidden/>
              </w:rPr>
              <w:fldChar w:fldCharType="separate"/>
            </w:r>
            <w:r w:rsidR="00256572">
              <w:rPr>
                <w:noProof/>
                <w:webHidden/>
              </w:rPr>
              <w:t>19</w:t>
            </w:r>
            <w:r>
              <w:rPr>
                <w:noProof/>
                <w:webHidden/>
              </w:rPr>
              <w:fldChar w:fldCharType="end"/>
            </w:r>
          </w:hyperlink>
        </w:p>
        <w:p w:rsidR="00256572" w:rsidRDefault="00CA6820">
          <w:pPr>
            <w:pStyle w:val="10"/>
            <w:tabs>
              <w:tab w:val="right" w:leader="dot" w:pos="8296"/>
            </w:tabs>
            <w:rPr>
              <w:noProof/>
            </w:rPr>
          </w:pPr>
          <w:hyperlink w:anchor="_Toc426023230" w:history="1">
            <w:r w:rsidR="00256572" w:rsidRPr="00E44E1B">
              <w:rPr>
                <w:rStyle w:val="a5"/>
                <w:noProof/>
              </w:rPr>
              <w:t>Bus Monitor</w:t>
            </w:r>
            <w:r w:rsidR="00256572">
              <w:rPr>
                <w:noProof/>
                <w:webHidden/>
              </w:rPr>
              <w:tab/>
            </w:r>
            <w:r>
              <w:rPr>
                <w:noProof/>
                <w:webHidden/>
              </w:rPr>
              <w:fldChar w:fldCharType="begin"/>
            </w:r>
            <w:r w:rsidR="00256572">
              <w:rPr>
                <w:noProof/>
                <w:webHidden/>
              </w:rPr>
              <w:instrText xml:space="preserve"> PAGEREF _Toc426023230 \h </w:instrText>
            </w:r>
            <w:r>
              <w:rPr>
                <w:noProof/>
                <w:webHidden/>
              </w:rPr>
            </w:r>
            <w:r>
              <w:rPr>
                <w:noProof/>
                <w:webHidden/>
              </w:rPr>
              <w:fldChar w:fldCharType="separate"/>
            </w:r>
            <w:r w:rsidR="00256572">
              <w:rPr>
                <w:noProof/>
                <w:webHidden/>
              </w:rPr>
              <w:t>20</w:t>
            </w:r>
            <w:r>
              <w:rPr>
                <w:noProof/>
                <w:webHidden/>
              </w:rPr>
              <w:fldChar w:fldCharType="end"/>
            </w:r>
          </w:hyperlink>
        </w:p>
        <w:p w:rsidR="00256572" w:rsidRDefault="00CA6820">
          <w:pPr>
            <w:pStyle w:val="20"/>
            <w:tabs>
              <w:tab w:val="right" w:leader="dot" w:pos="8296"/>
            </w:tabs>
            <w:rPr>
              <w:noProof/>
            </w:rPr>
          </w:pPr>
          <w:hyperlink w:anchor="_Toc426023231" w:history="1">
            <w:r w:rsidR="00256572" w:rsidRPr="00E44E1B">
              <w:rPr>
                <w:rStyle w:val="a5"/>
                <w:rFonts w:hint="eastAsia"/>
                <w:noProof/>
              </w:rPr>
              <w:t>简介</w:t>
            </w:r>
            <w:r w:rsidR="00256572">
              <w:rPr>
                <w:noProof/>
                <w:webHidden/>
              </w:rPr>
              <w:tab/>
            </w:r>
            <w:r>
              <w:rPr>
                <w:noProof/>
                <w:webHidden/>
              </w:rPr>
              <w:fldChar w:fldCharType="begin"/>
            </w:r>
            <w:r w:rsidR="00256572">
              <w:rPr>
                <w:noProof/>
                <w:webHidden/>
              </w:rPr>
              <w:instrText xml:space="preserve"> PAGEREF _Toc426023231 \h </w:instrText>
            </w:r>
            <w:r>
              <w:rPr>
                <w:noProof/>
                <w:webHidden/>
              </w:rPr>
            </w:r>
            <w:r>
              <w:rPr>
                <w:noProof/>
                <w:webHidden/>
              </w:rPr>
              <w:fldChar w:fldCharType="separate"/>
            </w:r>
            <w:r w:rsidR="00256572">
              <w:rPr>
                <w:noProof/>
                <w:webHidden/>
              </w:rPr>
              <w:t>20</w:t>
            </w:r>
            <w:r>
              <w:rPr>
                <w:noProof/>
                <w:webHidden/>
              </w:rPr>
              <w:fldChar w:fldCharType="end"/>
            </w:r>
          </w:hyperlink>
        </w:p>
        <w:p w:rsidR="00256572" w:rsidRDefault="00CA6820">
          <w:pPr>
            <w:pStyle w:val="20"/>
            <w:tabs>
              <w:tab w:val="right" w:leader="dot" w:pos="8296"/>
            </w:tabs>
            <w:rPr>
              <w:noProof/>
            </w:rPr>
          </w:pPr>
          <w:hyperlink w:anchor="_Toc426023232" w:history="1">
            <w:r w:rsidR="00256572" w:rsidRPr="00E44E1B">
              <w:rPr>
                <w:rStyle w:val="a5"/>
                <w:noProof/>
              </w:rPr>
              <w:t>AXI Bus Monitor</w:t>
            </w:r>
            <w:r w:rsidR="00256572">
              <w:rPr>
                <w:noProof/>
                <w:webHidden/>
              </w:rPr>
              <w:tab/>
            </w:r>
            <w:r>
              <w:rPr>
                <w:noProof/>
                <w:webHidden/>
              </w:rPr>
              <w:fldChar w:fldCharType="begin"/>
            </w:r>
            <w:r w:rsidR="00256572">
              <w:rPr>
                <w:noProof/>
                <w:webHidden/>
              </w:rPr>
              <w:instrText xml:space="preserve"> PAGEREF _Toc426023232 \h </w:instrText>
            </w:r>
            <w:r>
              <w:rPr>
                <w:noProof/>
                <w:webHidden/>
              </w:rPr>
            </w:r>
            <w:r>
              <w:rPr>
                <w:noProof/>
                <w:webHidden/>
              </w:rPr>
              <w:fldChar w:fldCharType="separate"/>
            </w:r>
            <w:r w:rsidR="00256572">
              <w:rPr>
                <w:noProof/>
                <w:webHidden/>
              </w:rPr>
              <w:t>21</w:t>
            </w:r>
            <w:r>
              <w:rPr>
                <w:noProof/>
                <w:webHidden/>
              </w:rPr>
              <w:fldChar w:fldCharType="end"/>
            </w:r>
          </w:hyperlink>
        </w:p>
        <w:p w:rsidR="00256572" w:rsidRDefault="00CA6820">
          <w:pPr>
            <w:pStyle w:val="30"/>
            <w:tabs>
              <w:tab w:val="right" w:leader="dot" w:pos="8296"/>
            </w:tabs>
            <w:rPr>
              <w:noProof/>
            </w:rPr>
          </w:pPr>
          <w:hyperlink w:anchor="_Toc426023233" w:history="1">
            <w:r w:rsidR="00256572" w:rsidRPr="00E44E1B">
              <w:rPr>
                <w:rStyle w:val="a5"/>
                <w:rFonts w:hint="eastAsia"/>
                <w:noProof/>
              </w:rPr>
              <w:t>寄存器</w:t>
            </w:r>
            <w:r w:rsidR="00256572">
              <w:rPr>
                <w:noProof/>
                <w:webHidden/>
              </w:rPr>
              <w:tab/>
            </w:r>
            <w:r>
              <w:rPr>
                <w:noProof/>
                <w:webHidden/>
              </w:rPr>
              <w:fldChar w:fldCharType="begin"/>
            </w:r>
            <w:r w:rsidR="00256572">
              <w:rPr>
                <w:noProof/>
                <w:webHidden/>
              </w:rPr>
              <w:instrText xml:space="preserve"> PAGEREF _Toc426023233 \h </w:instrText>
            </w:r>
            <w:r>
              <w:rPr>
                <w:noProof/>
                <w:webHidden/>
              </w:rPr>
            </w:r>
            <w:r>
              <w:rPr>
                <w:noProof/>
                <w:webHidden/>
              </w:rPr>
              <w:fldChar w:fldCharType="separate"/>
            </w:r>
            <w:r w:rsidR="00256572">
              <w:rPr>
                <w:noProof/>
                <w:webHidden/>
              </w:rPr>
              <w:t>21</w:t>
            </w:r>
            <w:r>
              <w:rPr>
                <w:noProof/>
                <w:webHidden/>
              </w:rPr>
              <w:fldChar w:fldCharType="end"/>
            </w:r>
          </w:hyperlink>
        </w:p>
        <w:p w:rsidR="00256572" w:rsidRDefault="00CA6820">
          <w:pPr>
            <w:pStyle w:val="20"/>
            <w:tabs>
              <w:tab w:val="right" w:leader="dot" w:pos="8296"/>
            </w:tabs>
            <w:rPr>
              <w:noProof/>
            </w:rPr>
          </w:pPr>
          <w:hyperlink w:anchor="_Toc426023234" w:history="1">
            <w:r w:rsidR="00256572" w:rsidRPr="00E44E1B">
              <w:rPr>
                <w:rStyle w:val="a5"/>
                <w:noProof/>
              </w:rPr>
              <w:t>AHB Bus Monitor</w:t>
            </w:r>
            <w:r w:rsidR="00256572">
              <w:rPr>
                <w:noProof/>
                <w:webHidden/>
              </w:rPr>
              <w:tab/>
            </w:r>
            <w:r>
              <w:rPr>
                <w:noProof/>
                <w:webHidden/>
              </w:rPr>
              <w:fldChar w:fldCharType="begin"/>
            </w:r>
            <w:r w:rsidR="00256572">
              <w:rPr>
                <w:noProof/>
                <w:webHidden/>
              </w:rPr>
              <w:instrText xml:space="preserve"> PAGEREF _Toc426023234 \h </w:instrText>
            </w:r>
            <w:r>
              <w:rPr>
                <w:noProof/>
                <w:webHidden/>
              </w:rPr>
            </w:r>
            <w:r>
              <w:rPr>
                <w:noProof/>
                <w:webHidden/>
              </w:rPr>
              <w:fldChar w:fldCharType="separate"/>
            </w:r>
            <w:r w:rsidR="00256572">
              <w:rPr>
                <w:noProof/>
                <w:webHidden/>
              </w:rPr>
              <w:t>26</w:t>
            </w:r>
            <w:r>
              <w:rPr>
                <w:noProof/>
                <w:webHidden/>
              </w:rPr>
              <w:fldChar w:fldCharType="end"/>
            </w:r>
          </w:hyperlink>
        </w:p>
        <w:p w:rsidR="00256572" w:rsidRDefault="00CA6820">
          <w:pPr>
            <w:pStyle w:val="30"/>
            <w:tabs>
              <w:tab w:val="right" w:leader="dot" w:pos="8296"/>
            </w:tabs>
            <w:rPr>
              <w:noProof/>
            </w:rPr>
          </w:pPr>
          <w:hyperlink w:anchor="_Toc426023235" w:history="1">
            <w:r w:rsidR="00256572" w:rsidRPr="00E44E1B">
              <w:rPr>
                <w:rStyle w:val="a5"/>
                <w:rFonts w:hint="eastAsia"/>
                <w:noProof/>
              </w:rPr>
              <w:t>寄存器</w:t>
            </w:r>
            <w:r w:rsidR="00256572">
              <w:rPr>
                <w:noProof/>
                <w:webHidden/>
              </w:rPr>
              <w:tab/>
            </w:r>
            <w:r>
              <w:rPr>
                <w:noProof/>
                <w:webHidden/>
              </w:rPr>
              <w:fldChar w:fldCharType="begin"/>
            </w:r>
            <w:r w:rsidR="00256572">
              <w:rPr>
                <w:noProof/>
                <w:webHidden/>
              </w:rPr>
              <w:instrText xml:space="preserve"> PAGEREF _Toc426023235 \h </w:instrText>
            </w:r>
            <w:r>
              <w:rPr>
                <w:noProof/>
                <w:webHidden/>
              </w:rPr>
            </w:r>
            <w:r>
              <w:rPr>
                <w:noProof/>
                <w:webHidden/>
              </w:rPr>
              <w:fldChar w:fldCharType="separate"/>
            </w:r>
            <w:r w:rsidR="00256572">
              <w:rPr>
                <w:noProof/>
                <w:webHidden/>
              </w:rPr>
              <w:t>26</w:t>
            </w:r>
            <w:r>
              <w:rPr>
                <w:noProof/>
                <w:webHidden/>
              </w:rPr>
              <w:fldChar w:fldCharType="end"/>
            </w:r>
          </w:hyperlink>
        </w:p>
        <w:p w:rsidR="00256572" w:rsidRDefault="00CA6820">
          <w:pPr>
            <w:pStyle w:val="20"/>
            <w:tabs>
              <w:tab w:val="right" w:leader="dot" w:pos="8296"/>
            </w:tabs>
            <w:rPr>
              <w:noProof/>
            </w:rPr>
          </w:pPr>
          <w:hyperlink w:anchor="_Toc426023236" w:history="1">
            <w:r w:rsidR="00256572" w:rsidRPr="00E44E1B">
              <w:rPr>
                <w:rStyle w:val="a5"/>
                <w:noProof/>
              </w:rPr>
              <w:t>Bus Monitor</w:t>
            </w:r>
            <w:r w:rsidR="00256572" w:rsidRPr="00E44E1B">
              <w:rPr>
                <w:rStyle w:val="a5"/>
                <w:rFonts w:hint="eastAsia"/>
                <w:noProof/>
              </w:rPr>
              <w:t>功能</w:t>
            </w:r>
            <w:r w:rsidR="00256572">
              <w:rPr>
                <w:noProof/>
                <w:webHidden/>
              </w:rPr>
              <w:tab/>
            </w:r>
            <w:r>
              <w:rPr>
                <w:noProof/>
                <w:webHidden/>
              </w:rPr>
              <w:fldChar w:fldCharType="begin"/>
            </w:r>
            <w:r w:rsidR="00256572">
              <w:rPr>
                <w:noProof/>
                <w:webHidden/>
              </w:rPr>
              <w:instrText xml:space="preserve"> PAGEREF _Toc426023236 \h </w:instrText>
            </w:r>
            <w:r>
              <w:rPr>
                <w:noProof/>
                <w:webHidden/>
              </w:rPr>
            </w:r>
            <w:r>
              <w:rPr>
                <w:noProof/>
                <w:webHidden/>
              </w:rPr>
              <w:fldChar w:fldCharType="separate"/>
            </w:r>
            <w:r w:rsidR="00256572">
              <w:rPr>
                <w:noProof/>
                <w:webHidden/>
              </w:rPr>
              <w:t>32</w:t>
            </w:r>
            <w:r>
              <w:rPr>
                <w:noProof/>
                <w:webHidden/>
              </w:rPr>
              <w:fldChar w:fldCharType="end"/>
            </w:r>
          </w:hyperlink>
        </w:p>
        <w:p w:rsidR="00256572" w:rsidRDefault="00CA6820">
          <w:pPr>
            <w:pStyle w:val="30"/>
            <w:tabs>
              <w:tab w:val="right" w:leader="dot" w:pos="8296"/>
            </w:tabs>
            <w:rPr>
              <w:noProof/>
            </w:rPr>
          </w:pPr>
          <w:hyperlink w:anchor="_Toc426023237" w:history="1">
            <w:r w:rsidR="00256572" w:rsidRPr="00E44E1B">
              <w:rPr>
                <w:rStyle w:val="a5"/>
                <w:rFonts w:hint="eastAsia"/>
                <w:noProof/>
              </w:rPr>
              <w:t>带宽统计</w:t>
            </w:r>
            <w:r w:rsidR="00256572">
              <w:rPr>
                <w:noProof/>
                <w:webHidden/>
              </w:rPr>
              <w:tab/>
            </w:r>
            <w:r>
              <w:rPr>
                <w:noProof/>
                <w:webHidden/>
              </w:rPr>
              <w:fldChar w:fldCharType="begin"/>
            </w:r>
            <w:r w:rsidR="00256572">
              <w:rPr>
                <w:noProof/>
                <w:webHidden/>
              </w:rPr>
              <w:instrText xml:space="preserve"> PAGEREF _Toc426023237 \h </w:instrText>
            </w:r>
            <w:r>
              <w:rPr>
                <w:noProof/>
                <w:webHidden/>
              </w:rPr>
            </w:r>
            <w:r>
              <w:rPr>
                <w:noProof/>
                <w:webHidden/>
              </w:rPr>
              <w:fldChar w:fldCharType="separate"/>
            </w:r>
            <w:r w:rsidR="00256572">
              <w:rPr>
                <w:noProof/>
                <w:webHidden/>
              </w:rPr>
              <w:t>32</w:t>
            </w:r>
            <w:r>
              <w:rPr>
                <w:noProof/>
                <w:webHidden/>
              </w:rPr>
              <w:fldChar w:fldCharType="end"/>
            </w:r>
          </w:hyperlink>
        </w:p>
        <w:p w:rsidR="00256572" w:rsidRDefault="00CA6820">
          <w:pPr>
            <w:pStyle w:val="30"/>
            <w:tabs>
              <w:tab w:val="right" w:leader="dot" w:pos="8296"/>
            </w:tabs>
            <w:rPr>
              <w:noProof/>
            </w:rPr>
          </w:pPr>
          <w:hyperlink w:anchor="_Toc426023238" w:history="1">
            <w:r w:rsidR="00256572" w:rsidRPr="00E44E1B">
              <w:rPr>
                <w:rStyle w:val="a5"/>
                <w:rFonts w:hint="eastAsia"/>
                <w:noProof/>
              </w:rPr>
              <w:t>监控数据</w:t>
            </w:r>
            <w:r w:rsidR="00256572">
              <w:rPr>
                <w:noProof/>
                <w:webHidden/>
              </w:rPr>
              <w:tab/>
            </w:r>
            <w:r>
              <w:rPr>
                <w:noProof/>
                <w:webHidden/>
              </w:rPr>
              <w:fldChar w:fldCharType="begin"/>
            </w:r>
            <w:r w:rsidR="00256572">
              <w:rPr>
                <w:noProof/>
                <w:webHidden/>
              </w:rPr>
              <w:instrText xml:space="preserve"> PAGEREF _Toc426023238 \h </w:instrText>
            </w:r>
            <w:r>
              <w:rPr>
                <w:noProof/>
                <w:webHidden/>
              </w:rPr>
            </w:r>
            <w:r>
              <w:rPr>
                <w:noProof/>
                <w:webHidden/>
              </w:rPr>
              <w:fldChar w:fldCharType="separate"/>
            </w:r>
            <w:r w:rsidR="00256572">
              <w:rPr>
                <w:noProof/>
                <w:webHidden/>
              </w:rPr>
              <w:t>34</w:t>
            </w:r>
            <w:r>
              <w:rPr>
                <w:noProof/>
                <w:webHidden/>
              </w:rPr>
              <w:fldChar w:fldCharType="end"/>
            </w:r>
          </w:hyperlink>
        </w:p>
        <w:p w:rsidR="00256572" w:rsidRDefault="00CA6820">
          <w:pPr>
            <w:pStyle w:val="30"/>
            <w:tabs>
              <w:tab w:val="right" w:leader="dot" w:pos="8296"/>
            </w:tabs>
            <w:rPr>
              <w:noProof/>
            </w:rPr>
          </w:pPr>
          <w:hyperlink w:anchor="_Toc426023239" w:history="1">
            <w:r w:rsidR="00256572" w:rsidRPr="00E44E1B">
              <w:rPr>
                <w:rStyle w:val="a5"/>
                <w:rFonts w:hint="eastAsia"/>
                <w:noProof/>
              </w:rPr>
              <w:t>文件节点</w:t>
            </w:r>
            <w:r w:rsidR="00256572">
              <w:rPr>
                <w:noProof/>
                <w:webHidden/>
              </w:rPr>
              <w:tab/>
            </w:r>
            <w:r>
              <w:rPr>
                <w:noProof/>
                <w:webHidden/>
              </w:rPr>
              <w:fldChar w:fldCharType="begin"/>
            </w:r>
            <w:r w:rsidR="00256572">
              <w:rPr>
                <w:noProof/>
                <w:webHidden/>
              </w:rPr>
              <w:instrText xml:space="preserve"> PAGEREF _Toc426023239 \h </w:instrText>
            </w:r>
            <w:r>
              <w:rPr>
                <w:noProof/>
                <w:webHidden/>
              </w:rPr>
            </w:r>
            <w:r>
              <w:rPr>
                <w:noProof/>
                <w:webHidden/>
              </w:rPr>
              <w:fldChar w:fldCharType="separate"/>
            </w:r>
            <w:r w:rsidR="00256572">
              <w:rPr>
                <w:noProof/>
                <w:webHidden/>
              </w:rPr>
              <w:t>36</w:t>
            </w:r>
            <w:r>
              <w:rPr>
                <w:noProof/>
                <w:webHidden/>
              </w:rPr>
              <w:fldChar w:fldCharType="end"/>
            </w:r>
          </w:hyperlink>
        </w:p>
        <w:p w:rsidR="00256572" w:rsidRDefault="00CA6820">
          <w:pPr>
            <w:pStyle w:val="10"/>
            <w:tabs>
              <w:tab w:val="right" w:leader="dot" w:pos="8296"/>
            </w:tabs>
            <w:rPr>
              <w:noProof/>
            </w:rPr>
          </w:pPr>
          <w:hyperlink w:anchor="_Toc426023240" w:history="1">
            <w:r w:rsidR="00256572" w:rsidRPr="00E44E1B">
              <w:rPr>
                <w:rStyle w:val="a5"/>
                <w:rFonts w:hint="eastAsia"/>
                <w:noProof/>
              </w:rPr>
              <w:t>参考文献</w:t>
            </w:r>
            <w:r w:rsidR="00256572">
              <w:rPr>
                <w:noProof/>
                <w:webHidden/>
              </w:rPr>
              <w:tab/>
            </w:r>
            <w:r>
              <w:rPr>
                <w:noProof/>
                <w:webHidden/>
              </w:rPr>
              <w:fldChar w:fldCharType="begin"/>
            </w:r>
            <w:r w:rsidR="00256572">
              <w:rPr>
                <w:noProof/>
                <w:webHidden/>
              </w:rPr>
              <w:instrText xml:space="preserve"> PAGEREF _Toc426023240 \h </w:instrText>
            </w:r>
            <w:r>
              <w:rPr>
                <w:noProof/>
                <w:webHidden/>
              </w:rPr>
            </w:r>
            <w:r>
              <w:rPr>
                <w:noProof/>
                <w:webHidden/>
              </w:rPr>
              <w:fldChar w:fldCharType="separate"/>
            </w:r>
            <w:r w:rsidR="00256572">
              <w:rPr>
                <w:noProof/>
                <w:webHidden/>
              </w:rPr>
              <w:t>40</w:t>
            </w:r>
            <w:r>
              <w:rPr>
                <w:noProof/>
                <w:webHidden/>
              </w:rPr>
              <w:fldChar w:fldCharType="end"/>
            </w:r>
          </w:hyperlink>
        </w:p>
        <w:p w:rsidR="00857F60" w:rsidRDefault="00CA6820">
          <w:r>
            <w:fldChar w:fldCharType="end"/>
          </w:r>
        </w:p>
      </w:sdtContent>
    </w:sdt>
    <w:p w:rsidR="00857F60" w:rsidRDefault="00857F60">
      <w:pPr>
        <w:widowControl/>
        <w:jc w:val="left"/>
        <w:rPr>
          <w:b/>
          <w:bCs/>
          <w:kern w:val="44"/>
          <w:sz w:val="44"/>
          <w:szCs w:val="44"/>
        </w:rPr>
      </w:pPr>
    </w:p>
    <w:p w:rsidR="00857F60" w:rsidRDefault="00857F60">
      <w:pPr>
        <w:widowControl/>
        <w:jc w:val="left"/>
        <w:rPr>
          <w:b/>
          <w:bCs/>
          <w:kern w:val="44"/>
          <w:sz w:val="44"/>
          <w:szCs w:val="44"/>
        </w:rPr>
      </w:pPr>
      <w:r>
        <w:br w:type="page"/>
      </w:r>
    </w:p>
    <w:p w:rsidR="00B873B0" w:rsidRDefault="00B873B0" w:rsidP="00336D58">
      <w:pPr>
        <w:pStyle w:val="1"/>
      </w:pPr>
      <w:bookmarkStart w:id="0" w:name="_Toc426023210"/>
      <w:r>
        <w:rPr>
          <w:rFonts w:hint="eastAsia"/>
        </w:rPr>
        <w:lastRenderedPageBreak/>
        <w:t>AMBA</w:t>
      </w:r>
      <w:bookmarkEnd w:id="0"/>
    </w:p>
    <w:p w:rsidR="00F074EB" w:rsidRDefault="00B873B0" w:rsidP="00857F60">
      <w:pPr>
        <w:pStyle w:val="2"/>
      </w:pPr>
      <w:bookmarkStart w:id="1" w:name="_Toc426023211"/>
      <w:r>
        <w:rPr>
          <w:rFonts w:hint="eastAsia"/>
        </w:rPr>
        <w:t>什么是总线</w:t>
      </w:r>
      <w:bookmarkEnd w:id="1"/>
    </w:p>
    <w:p w:rsidR="00F90860" w:rsidRDefault="00B873B0" w:rsidP="008F1210">
      <w:pPr>
        <w:ind w:firstLineChars="200" w:firstLine="420"/>
      </w:pPr>
      <w:r w:rsidRPr="00B873B0">
        <w:rPr>
          <w:rFonts w:hint="eastAsia"/>
        </w:rPr>
        <w:t>总线（</w:t>
      </w:r>
      <w:r w:rsidRPr="00B873B0">
        <w:rPr>
          <w:rFonts w:hint="eastAsia"/>
        </w:rPr>
        <w:t>Bus</w:t>
      </w:r>
      <w:r w:rsidRPr="00B873B0">
        <w:rPr>
          <w:rFonts w:hint="eastAsia"/>
        </w:rPr>
        <w:t>）是计算机各种功能部件之间传送信息的公共通信干线，它是由导线组成的传输线束，按照计算机所传输的信息种类，计算机的总线可以划分为数据总线、地址总线和控制总线，分别用来传输数据、数据地址和控制信号。</w:t>
      </w:r>
    </w:p>
    <w:p w:rsidR="00F90860" w:rsidRDefault="00B873B0" w:rsidP="008F1210">
      <w:pPr>
        <w:ind w:firstLineChars="200" w:firstLine="420"/>
      </w:pPr>
      <w:r w:rsidRPr="00B873B0">
        <w:rPr>
          <w:rFonts w:hint="eastAsia"/>
        </w:rPr>
        <w:t>总线是一种内部结构，它是</w:t>
      </w:r>
      <w:proofErr w:type="spellStart"/>
      <w:r w:rsidRPr="00B873B0">
        <w:rPr>
          <w:rFonts w:hint="eastAsia"/>
        </w:rPr>
        <w:t>cpu</w:t>
      </w:r>
      <w:proofErr w:type="spellEnd"/>
      <w:r w:rsidRPr="00B873B0">
        <w:rPr>
          <w:rFonts w:hint="eastAsia"/>
        </w:rPr>
        <w:t>、内存、输入、输出设备传递信息的公用通道，主机的各个部件通过总线相连接，外部设备通过相应的接口电路再与总线相连接，从而形成了计算机硬件系统。</w:t>
      </w:r>
    </w:p>
    <w:p w:rsidR="00B873B0" w:rsidRDefault="00B873B0" w:rsidP="008F1210">
      <w:pPr>
        <w:ind w:firstLineChars="200" w:firstLine="420"/>
      </w:pPr>
      <w:r w:rsidRPr="00B873B0">
        <w:rPr>
          <w:rFonts w:hint="eastAsia"/>
        </w:rPr>
        <w:t>在计算机系统中，各个部件之间传送信息的公共通路叫总线，微型计算机是以总线结构来连接各个功能部件的。</w:t>
      </w:r>
    </w:p>
    <w:p w:rsidR="00B873B0" w:rsidRDefault="00B873B0" w:rsidP="00857F60">
      <w:pPr>
        <w:pStyle w:val="2"/>
      </w:pPr>
      <w:bookmarkStart w:id="2" w:name="_Toc426023212"/>
      <w:r>
        <w:rPr>
          <w:rFonts w:hint="eastAsia"/>
        </w:rPr>
        <w:t>AMBA</w:t>
      </w:r>
      <w:bookmarkEnd w:id="2"/>
    </w:p>
    <w:p w:rsidR="00B873B0" w:rsidRDefault="00B873B0" w:rsidP="008F1210">
      <w:pPr>
        <w:ind w:firstLineChars="200" w:firstLine="420"/>
      </w:pPr>
      <w:r>
        <w:rPr>
          <w:rFonts w:hint="eastAsia"/>
        </w:rPr>
        <w:t>高级微控制器总线结构</w:t>
      </w:r>
      <w:r>
        <w:rPr>
          <w:rFonts w:hint="eastAsia"/>
        </w:rPr>
        <w:t>(Advanced Microcontroller Bus Architecture)</w:t>
      </w:r>
    </w:p>
    <w:p w:rsidR="006D1666" w:rsidRDefault="006D1666" w:rsidP="008F1210">
      <w:pPr>
        <w:ind w:firstLineChars="200" w:firstLine="420"/>
      </w:pPr>
    </w:p>
    <w:p w:rsidR="00B873B0" w:rsidRDefault="00B873B0" w:rsidP="008F1210">
      <w:pPr>
        <w:ind w:firstLineChars="200" w:firstLine="420"/>
      </w:pPr>
      <w:r w:rsidRPr="00B873B0">
        <w:rPr>
          <w:rFonts w:hint="eastAsia"/>
        </w:rPr>
        <w:t>AMBA</w:t>
      </w:r>
      <w:r w:rsidRPr="00B873B0">
        <w:rPr>
          <w:rFonts w:hint="eastAsia"/>
        </w:rPr>
        <w:t>总线是由</w:t>
      </w:r>
      <w:r w:rsidRPr="00B873B0">
        <w:rPr>
          <w:rFonts w:hint="eastAsia"/>
        </w:rPr>
        <w:t>ARM</w:t>
      </w:r>
      <w:r w:rsidRPr="00B873B0">
        <w:rPr>
          <w:rFonts w:hint="eastAsia"/>
        </w:rPr>
        <w:t>公司提出的一种开放性的片上总线标准</w:t>
      </w:r>
      <w:r>
        <w:rPr>
          <w:rFonts w:hint="eastAsia"/>
        </w:rPr>
        <w:t>，规范定义了在设计高性能嵌入式微控制器时的一种片上通信标准</w:t>
      </w:r>
      <w:r w:rsidRPr="00B873B0">
        <w:rPr>
          <w:rFonts w:hint="eastAsia"/>
        </w:rPr>
        <w:t>，它独立于处理器和工艺技术，具有高速度低功耗等特点，受到集成电路设计行业的广泛欢迎。</w:t>
      </w:r>
    </w:p>
    <w:p w:rsidR="006D1666" w:rsidRDefault="006D1666" w:rsidP="008F1210">
      <w:pPr>
        <w:ind w:firstLineChars="200" w:firstLine="420"/>
      </w:pPr>
      <w:r>
        <w:rPr>
          <w:rFonts w:hint="eastAsia"/>
        </w:rPr>
        <w:t>主要的总线规范有：</w:t>
      </w:r>
    </w:p>
    <w:p w:rsidR="00B873B0" w:rsidRDefault="00B873B0" w:rsidP="00B873B0">
      <w:pPr>
        <w:pStyle w:val="a4"/>
        <w:numPr>
          <w:ilvl w:val="0"/>
          <w:numId w:val="1"/>
        </w:numPr>
        <w:ind w:firstLineChars="0"/>
      </w:pPr>
      <w:r>
        <w:rPr>
          <w:rFonts w:hint="eastAsia"/>
        </w:rPr>
        <w:t>高级外设总线（</w:t>
      </w:r>
      <w:r>
        <w:rPr>
          <w:rFonts w:hint="eastAsia"/>
        </w:rPr>
        <w:t>Advanced Peripheral Bus, APB</w:t>
      </w:r>
      <w:r>
        <w:rPr>
          <w:rFonts w:hint="eastAsia"/>
        </w:rPr>
        <w:t>）</w:t>
      </w:r>
    </w:p>
    <w:p w:rsidR="00B873B0" w:rsidRDefault="00B873B0" w:rsidP="00B873B0">
      <w:pPr>
        <w:pStyle w:val="a4"/>
        <w:numPr>
          <w:ilvl w:val="0"/>
          <w:numId w:val="1"/>
        </w:numPr>
        <w:ind w:firstLineChars="0"/>
      </w:pPr>
      <w:r>
        <w:rPr>
          <w:rFonts w:hint="eastAsia"/>
        </w:rPr>
        <w:t>高级系统总线（</w:t>
      </w:r>
      <w:r>
        <w:rPr>
          <w:rFonts w:hint="eastAsia"/>
        </w:rPr>
        <w:t>Advanced System Bus, ASB</w:t>
      </w:r>
      <w:r>
        <w:rPr>
          <w:rFonts w:hint="eastAsia"/>
        </w:rPr>
        <w:t>）</w:t>
      </w:r>
    </w:p>
    <w:p w:rsidR="00B873B0" w:rsidRDefault="00B873B0" w:rsidP="00B873B0">
      <w:pPr>
        <w:pStyle w:val="a4"/>
        <w:numPr>
          <w:ilvl w:val="0"/>
          <w:numId w:val="1"/>
        </w:numPr>
        <w:ind w:firstLineChars="0"/>
      </w:pPr>
      <w:r>
        <w:rPr>
          <w:rFonts w:hint="eastAsia"/>
        </w:rPr>
        <w:t>高级高性能总线（</w:t>
      </w:r>
      <w:r>
        <w:rPr>
          <w:rFonts w:hint="eastAsia"/>
        </w:rPr>
        <w:t>Advanced High-performance Bus, AHB</w:t>
      </w:r>
      <w:r>
        <w:rPr>
          <w:rFonts w:hint="eastAsia"/>
        </w:rPr>
        <w:t>）</w:t>
      </w:r>
    </w:p>
    <w:p w:rsidR="00B873B0" w:rsidRPr="00B873B0" w:rsidRDefault="00B873B0" w:rsidP="00B873B0">
      <w:pPr>
        <w:pStyle w:val="a4"/>
        <w:numPr>
          <w:ilvl w:val="0"/>
          <w:numId w:val="1"/>
        </w:numPr>
        <w:ind w:firstLineChars="0"/>
      </w:pPr>
      <w:proofErr w:type="gramStart"/>
      <w:r>
        <w:rPr>
          <w:rFonts w:hint="eastAsia"/>
        </w:rPr>
        <w:t>高级可</w:t>
      </w:r>
      <w:proofErr w:type="gramEnd"/>
      <w:r>
        <w:rPr>
          <w:rFonts w:hint="eastAsia"/>
        </w:rPr>
        <w:t>扩展接口（</w:t>
      </w:r>
      <w:r>
        <w:rPr>
          <w:rFonts w:hint="eastAsia"/>
        </w:rPr>
        <w:t xml:space="preserve">Advanced </w:t>
      </w:r>
      <w:proofErr w:type="spellStart"/>
      <w:r>
        <w:rPr>
          <w:rFonts w:hint="eastAsia"/>
        </w:rPr>
        <w:t>eXtensible</w:t>
      </w:r>
      <w:proofErr w:type="spellEnd"/>
      <w:r>
        <w:rPr>
          <w:rFonts w:hint="eastAsia"/>
        </w:rPr>
        <w:t xml:space="preserve"> Interface, AXI</w:t>
      </w:r>
      <w:r>
        <w:rPr>
          <w:rFonts w:hint="eastAsia"/>
        </w:rPr>
        <w:t>）</w:t>
      </w:r>
    </w:p>
    <w:p w:rsidR="00B873B0" w:rsidRDefault="00B873B0" w:rsidP="00B873B0">
      <w:pPr>
        <w:jc w:val="center"/>
      </w:pPr>
      <w:r w:rsidRPr="00B873B0">
        <w:rPr>
          <w:noProof/>
          <w:color w:val="000000"/>
          <w:kern w:val="0"/>
          <w:szCs w:val="21"/>
        </w:rPr>
        <w:drawing>
          <wp:inline distT="0" distB="0" distL="0" distR="0">
            <wp:extent cx="5274310" cy="1879583"/>
            <wp:effectExtent l="19050" t="0" r="2540" b="0"/>
            <wp:docPr id="2" name="图片 1"/>
            <wp:cNvGraphicFramePr/>
            <a:graphic xmlns:a="http://schemas.openxmlformats.org/drawingml/2006/main">
              <a:graphicData uri="http://schemas.openxmlformats.org/drawingml/2006/picture">
                <pic:pic xmlns:pic="http://schemas.openxmlformats.org/drawingml/2006/picture">
                  <pic:nvPicPr>
                    <pic:cNvPr id="8196" name="Picture 4"/>
                    <pic:cNvPicPr>
                      <a:picLocks noChangeAspect="1" noChangeArrowheads="1"/>
                    </pic:cNvPicPr>
                  </pic:nvPicPr>
                  <pic:blipFill>
                    <a:blip r:embed="rId8" cstate="print"/>
                    <a:srcRect/>
                    <a:stretch>
                      <a:fillRect/>
                    </a:stretch>
                  </pic:blipFill>
                  <pic:spPr bwMode="auto">
                    <a:xfrm>
                      <a:off x="0" y="0"/>
                      <a:ext cx="5274310" cy="1879583"/>
                    </a:xfrm>
                    <a:prstGeom prst="rect">
                      <a:avLst/>
                    </a:prstGeom>
                    <a:noFill/>
                    <a:ln w="9525">
                      <a:noFill/>
                      <a:miter lim="800000"/>
                      <a:headEnd/>
                      <a:tailEnd/>
                    </a:ln>
                  </pic:spPr>
                </pic:pic>
              </a:graphicData>
            </a:graphic>
          </wp:inline>
        </w:drawing>
      </w:r>
    </w:p>
    <w:p w:rsidR="00F529E8" w:rsidRDefault="00B873B0" w:rsidP="008F1210">
      <w:pPr>
        <w:ind w:firstLineChars="200" w:firstLine="420"/>
      </w:pPr>
      <w:r>
        <w:rPr>
          <w:rFonts w:hint="eastAsia"/>
        </w:rPr>
        <w:t>一个以</w:t>
      </w:r>
      <w:r>
        <w:rPr>
          <w:rFonts w:hint="eastAsia"/>
        </w:rPr>
        <w:t>AMBA</w:t>
      </w:r>
      <w:r>
        <w:rPr>
          <w:rFonts w:hint="eastAsia"/>
        </w:rPr>
        <w:t>架构的</w:t>
      </w:r>
      <w:proofErr w:type="spellStart"/>
      <w:r>
        <w:rPr>
          <w:rFonts w:hint="eastAsia"/>
        </w:rPr>
        <w:t>SoC</w:t>
      </w:r>
      <w:proofErr w:type="spellEnd"/>
      <w:r>
        <w:rPr>
          <w:rFonts w:hint="eastAsia"/>
        </w:rPr>
        <w:t>，一般包含高性能的系统总线</w:t>
      </w:r>
      <w:r>
        <w:rPr>
          <w:rFonts w:hint="eastAsia"/>
        </w:rPr>
        <w:t>AHB</w:t>
      </w:r>
      <w:r>
        <w:rPr>
          <w:rFonts w:hint="eastAsia"/>
        </w:rPr>
        <w:t>和低功耗的外设总线</w:t>
      </w:r>
      <w:r>
        <w:rPr>
          <w:rFonts w:hint="eastAsia"/>
        </w:rPr>
        <w:t>APB</w:t>
      </w:r>
      <w:r>
        <w:rPr>
          <w:rFonts w:hint="eastAsia"/>
        </w:rPr>
        <w:t>。</w:t>
      </w:r>
    </w:p>
    <w:p w:rsidR="00B873B0" w:rsidRDefault="00B873B0" w:rsidP="008F1210">
      <w:pPr>
        <w:ind w:firstLineChars="200" w:firstLine="420"/>
      </w:pPr>
      <w:r>
        <w:rPr>
          <w:rFonts w:hint="eastAsia"/>
        </w:rPr>
        <w:t>系统总线（</w:t>
      </w:r>
      <w:r>
        <w:rPr>
          <w:rFonts w:hint="eastAsia"/>
        </w:rPr>
        <w:t>AHB</w:t>
      </w:r>
      <w:r>
        <w:rPr>
          <w:rFonts w:hint="eastAsia"/>
        </w:rPr>
        <w:t>）负责连接如嵌入式处理器、</w:t>
      </w:r>
      <w:r>
        <w:rPr>
          <w:rFonts w:hint="eastAsia"/>
        </w:rPr>
        <w:t>DMA</w:t>
      </w:r>
      <w:r>
        <w:rPr>
          <w:rFonts w:hint="eastAsia"/>
        </w:rPr>
        <w:t>控制器、片上存储器和其他外设接口，或者其他需求高带宽的元件。</w:t>
      </w:r>
    </w:p>
    <w:p w:rsidR="00B873B0" w:rsidRDefault="00B873B0" w:rsidP="008F1210">
      <w:pPr>
        <w:ind w:firstLineChars="200" w:firstLine="420"/>
      </w:pPr>
      <w:r>
        <w:rPr>
          <w:rFonts w:hint="eastAsia"/>
        </w:rPr>
        <w:t>而外设总线（</w:t>
      </w:r>
      <w:r>
        <w:rPr>
          <w:rFonts w:hint="eastAsia"/>
        </w:rPr>
        <w:t>APB</w:t>
      </w:r>
      <w:r>
        <w:rPr>
          <w:rFonts w:hint="eastAsia"/>
        </w:rPr>
        <w:t>）则用来连接系统周边的外部设备，其协议相对</w:t>
      </w:r>
      <w:r>
        <w:rPr>
          <w:rFonts w:hint="eastAsia"/>
        </w:rPr>
        <w:t>AHB</w:t>
      </w:r>
      <w:r>
        <w:rPr>
          <w:rFonts w:hint="eastAsia"/>
        </w:rPr>
        <w:t>较为简单。</w:t>
      </w:r>
    </w:p>
    <w:p w:rsidR="00B873B0" w:rsidRDefault="00B873B0" w:rsidP="008F1210">
      <w:pPr>
        <w:ind w:firstLineChars="200" w:firstLine="420"/>
      </w:pPr>
      <w:r>
        <w:rPr>
          <w:rFonts w:hint="eastAsia"/>
        </w:rPr>
        <w:t>AHB</w:t>
      </w:r>
      <w:r>
        <w:rPr>
          <w:rFonts w:hint="eastAsia"/>
        </w:rPr>
        <w:t>与</w:t>
      </w:r>
      <w:r>
        <w:rPr>
          <w:rFonts w:hint="eastAsia"/>
        </w:rPr>
        <w:t>APB</w:t>
      </w:r>
      <w:r>
        <w:rPr>
          <w:rFonts w:hint="eastAsia"/>
        </w:rPr>
        <w:t>之间通过桥接器（</w:t>
      </w:r>
      <w:r>
        <w:rPr>
          <w:rFonts w:hint="eastAsia"/>
        </w:rPr>
        <w:t>Bridge</w:t>
      </w:r>
      <w:r>
        <w:rPr>
          <w:rFonts w:hint="eastAsia"/>
        </w:rPr>
        <w:t>）互联。</w:t>
      </w:r>
    </w:p>
    <w:p w:rsidR="00B60A25" w:rsidRDefault="00B60A25">
      <w:pPr>
        <w:widowControl/>
        <w:jc w:val="left"/>
        <w:rPr>
          <w:rFonts w:asciiTheme="majorHAnsi" w:eastAsiaTheme="majorEastAsia" w:hAnsiTheme="majorHAnsi" w:cstheme="majorBidi"/>
          <w:b/>
          <w:bCs/>
          <w:sz w:val="32"/>
          <w:szCs w:val="32"/>
        </w:rPr>
      </w:pPr>
      <w:r>
        <w:br w:type="page"/>
      </w:r>
    </w:p>
    <w:p w:rsidR="00B873B0" w:rsidRDefault="00B873B0" w:rsidP="00857F60">
      <w:pPr>
        <w:pStyle w:val="2"/>
      </w:pPr>
      <w:bookmarkStart w:id="3" w:name="_Toc426023213"/>
      <w:r>
        <w:rPr>
          <w:rFonts w:hint="eastAsia"/>
        </w:rPr>
        <w:lastRenderedPageBreak/>
        <w:t>APB</w:t>
      </w:r>
      <w:r>
        <w:rPr>
          <w:rFonts w:hint="eastAsia"/>
        </w:rPr>
        <w:t>（</w:t>
      </w:r>
      <w:r>
        <w:rPr>
          <w:rFonts w:hint="eastAsia"/>
        </w:rPr>
        <w:t xml:space="preserve"> Advanced Peripheral Bus </w:t>
      </w:r>
      <w:r>
        <w:rPr>
          <w:rFonts w:hint="eastAsia"/>
        </w:rPr>
        <w:t>）高级外设总线</w:t>
      </w:r>
      <w:bookmarkEnd w:id="3"/>
    </w:p>
    <w:p w:rsidR="00857F60" w:rsidRDefault="00857F60" w:rsidP="00857F60">
      <w:pPr>
        <w:pStyle w:val="3"/>
      </w:pPr>
      <w:bookmarkStart w:id="4" w:name="_Toc426023214"/>
      <w:r>
        <w:rPr>
          <w:rFonts w:hint="eastAsia"/>
        </w:rPr>
        <w:t>特性</w:t>
      </w:r>
      <w:bookmarkEnd w:id="4"/>
    </w:p>
    <w:p w:rsidR="00B873B0" w:rsidRDefault="00B873B0" w:rsidP="00B873B0">
      <w:pPr>
        <w:pStyle w:val="a4"/>
        <w:numPr>
          <w:ilvl w:val="0"/>
          <w:numId w:val="3"/>
        </w:numPr>
        <w:ind w:firstLineChars="0"/>
      </w:pPr>
      <w:r>
        <w:rPr>
          <w:rFonts w:hint="eastAsia"/>
        </w:rPr>
        <w:t>用于连接低带宽的周边外设（</w:t>
      </w:r>
      <w:r>
        <w:rPr>
          <w:rFonts w:hint="eastAsia"/>
        </w:rPr>
        <w:t>UART</w:t>
      </w:r>
      <w:r>
        <w:rPr>
          <w:rFonts w:hint="eastAsia"/>
        </w:rPr>
        <w:t>、</w:t>
      </w:r>
      <w:r>
        <w:rPr>
          <w:rFonts w:hint="eastAsia"/>
        </w:rPr>
        <w:t>Keypad</w:t>
      </w:r>
      <w:r>
        <w:rPr>
          <w:rFonts w:hint="eastAsia"/>
        </w:rPr>
        <w:t>、</w:t>
      </w:r>
      <w:r>
        <w:rPr>
          <w:rFonts w:hint="eastAsia"/>
        </w:rPr>
        <w:t>Timer</w:t>
      </w:r>
      <w:r>
        <w:rPr>
          <w:rFonts w:hint="eastAsia"/>
        </w:rPr>
        <w:t>、</w:t>
      </w:r>
      <w:r>
        <w:rPr>
          <w:rFonts w:hint="eastAsia"/>
        </w:rPr>
        <w:t>PIO</w:t>
      </w:r>
      <w:r>
        <w:rPr>
          <w:rFonts w:hint="eastAsia"/>
        </w:rPr>
        <w:t>等）</w:t>
      </w:r>
    </w:p>
    <w:p w:rsidR="00B873B0" w:rsidRDefault="00B873B0" w:rsidP="00B873B0">
      <w:pPr>
        <w:pStyle w:val="a4"/>
        <w:numPr>
          <w:ilvl w:val="0"/>
          <w:numId w:val="3"/>
        </w:numPr>
        <w:ind w:firstLineChars="0"/>
      </w:pPr>
      <w:r>
        <w:rPr>
          <w:rFonts w:hint="eastAsia"/>
        </w:rPr>
        <w:t>APB</w:t>
      </w:r>
      <w:r>
        <w:rPr>
          <w:rFonts w:hint="eastAsia"/>
        </w:rPr>
        <w:t>中只有一个</w:t>
      </w:r>
      <w:r>
        <w:rPr>
          <w:rFonts w:hint="eastAsia"/>
        </w:rPr>
        <w:t>Master</w:t>
      </w:r>
      <w:r>
        <w:rPr>
          <w:rFonts w:hint="eastAsia"/>
        </w:rPr>
        <w:t>—</w:t>
      </w:r>
      <w:r>
        <w:rPr>
          <w:rFonts w:hint="eastAsia"/>
        </w:rPr>
        <w:t>APB Bridge</w:t>
      </w:r>
      <w:r>
        <w:rPr>
          <w:rFonts w:hint="eastAsia"/>
        </w:rPr>
        <w:t>（与</w:t>
      </w:r>
      <w:r>
        <w:rPr>
          <w:rFonts w:hint="eastAsia"/>
        </w:rPr>
        <w:t>AHB Bus</w:t>
      </w:r>
      <w:r>
        <w:rPr>
          <w:rFonts w:hint="eastAsia"/>
        </w:rPr>
        <w:t>连接）</w:t>
      </w:r>
    </w:p>
    <w:p w:rsidR="00B873B0" w:rsidRDefault="00B873B0" w:rsidP="00B873B0">
      <w:pPr>
        <w:pStyle w:val="a4"/>
        <w:numPr>
          <w:ilvl w:val="0"/>
          <w:numId w:val="3"/>
        </w:numPr>
        <w:ind w:firstLineChars="0"/>
      </w:pPr>
      <w:r>
        <w:rPr>
          <w:rFonts w:hint="eastAsia"/>
        </w:rPr>
        <w:t>不需要</w:t>
      </w:r>
      <w:r>
        <w:rPr>
          <w:rFonts w:hint="eastAsia"/>
        </w:rPr>
        <w:t>Arbiter</w:t>
      </w:r>
    </w:p>
    <w:p w:rsidR="00B873B0" w:rsidRDefault="00B873B0" w:rsidP="00B873B0">
      <w:pPr>
        <w:pStyle w:val="a4"/>
        <w:numPr>
          <w:ilvl w:val="0"/>
          <w:numId w:val="3"/>
        </w:numPr>
        <w:ind w:firstLineChars="0"/>
      </w:pPr>
      <w:r>
        <w:rPr>
          <w:rFonts w:hint="eastAsia"/>
        </w:rPr>
        <w:t>非流水线操作</w:t>
      </w:r>
    </w:p>
    <w:p w:rsidR="00B873B0" w:rsidRDefault="00B873B0" w:rsidP="00B873B0">
      <w:pPr>
        <w:pStyle w:val="a4"/>
        <w:numPr>
          <w:ilvl w:val="0"/>
          <w:numId w:val="3"/>
        </w:numPr>
        <w:ind w:firstLineChars="0"/>
      </w:pPr>
      <w:r>
        <w:rPr>
          <w:rFonts w:hint="eastAsia"/>
        </w:rPr>
        <w:t>双周期传输</w:t>
      </w:r>
    </w:p>
    <w:p w:rsidR="00B873B0" w:rsidRDefault="00B873B0" w:rsidP="00B873B0">
      <w:pPr>
        <w:pStyle w:val="a4"/>
        <w:numPr>
          <w:ilvl w:val="0"/>
          <w:numId w:val="3"/>
        </w:numPr>
        <w:ind w:firstLineChars="0"/>
      </w:pPr>
      <w:r>
        <w:rPr>
          <w:rFonts w:hint="eastAsia"/>
        </w:rPr>
        <w:t>无等待周期和响应信号</w:t>
      </w:r>
    </w:p>
    <w:p w:rsidR="006D1666" w:rsidRDefault="006D1666" w:rsidP="006D1666"/>
    <w:p w:rsidR="00B873B0" w:rsidRDefault="00B873B0" w:rsidP="00B873B0">
      <w:pPr>
        <w:jc w:val="center"/>
      </w:pPr>
      <w:r w:rsidRPr="00B873B0">
        <w:rPr>
          <w:noProof/>
        </w:rPr>
        <w:drawing>
          <wp:inline distT="0" distB="0" distL="0" distR="0">
            <wp:extent cx="4854575" cy="1746250"/>
            <wp:effectExtent l="19050" t="0" r="3175" b="0"/>
            <wp:docPr id="3" name="图片 2"/>
            <wp:cNvGraphicFramePr/>
            <a:graphic xmlns:a="http://schemas.openxmlformats.org/drawingml/2006/main">
              <a:graphicData uri="http://schemas.openxmlformats.org/drawingml/2006/picture">
                <pic:pic xmlns:pic="http://schemas.openxmlformats.org/drawingml/2006/picture">
                  <pic:nvPicPr>
                    <pic:cNvPr id="59396" name="Picture 4"/>
                    <pic:cNvPicPr>
                      <a:picLocks noChangeAspect="1" noChangeArrowheads="1"/>
                    </pic:cNvPicPr>
                  </pic:nvPicPr>
                  <pic:blipFill>
                    <a:blip r:embed="rId9" cstate="print"/>
                    <a:srcRect/>
                    <a:stretch>
                      <a:fillRect/>
                    </a:stretch>
                  </pic:blipFill>
                  <pic:spPr bwMode="auto">
                    <a:xfrm>
                      <a:off x="0" y="0"/>
                      <a:ext cx="4854575" cy="1746250"/>
                    </a:xfrm>
                    <a:prstGeom prst="rect">
                      <a:avLst/>
                    </a:prstGeom>
                    <a:noFill/>
                    <a:ln w="9525">
                      <a:noFill/>
                      <a:miter lim="800000"/>
                      <a:headEnd/>
                      <a:tailEnd/>
                    </a:ln>
                  </pic:spPr>
                </pic:pic>
              </a:graphicData>
            </a:graphic>
          </wp:inline>
        </w:drawing>
      </w:r>
    </w:p>
    <w:p w:rsidR="00857F60" w:rsidRDefault="00857F60" w:rsidP="00857F60">
      <w:pPr>
        <w:pStyle w:val="3"/>
      </w:pPr>
      <w:bookmarkStart w:id="5" w:name="_Toc426023215"/>
      <w:r>
        <w:rPr>
          <w:rFonts w:hint="eastAsia"/>
        </w:rPr>
        <w:t>数据传输</w:t>
      </w:r>
      <w:bookmarkEnd w:id="5"/>
    </w:p>
    <w:p w:rsidR="00B873B0" w:rsidRPr="006D1666" w:rsidRDefault="00B873B0" w:rsidP="00857F60">
      <w:pPr>
        <w:pStyle w:val="a4"/>
        <w:numPr>
          <w:ilvl w:val="0"/>
          <w:numId w:val="25"/>
        </w:numPr>
        <w:ind w:firstLineChars="0"/>
        <w:rPr>
          <w:b/>
        </w:rPr>
      </w:pPr>
      <w:r w:rsidRPr="006D1666">
        <w:rPr>
          <w:rFonts w:hint="eastAsia"/>
          <w:b/>
        </w:rPr>
        <w:t>写数据</w:t>
      </w:r>
    </w:p>
    <w:p w:rsidR="00B873B0" w:rsidRDefault="00B873B0" w:rsidP="00B873B0">
      <w:pPr>
        <w:jc w:val="center"/>
      </w:pPr>
      <w:r>
        <w:rPr>
          <w:rFonts w:hint="eastAsia"/>
          <w:noProof/>
        </w:rPr>
        <w:drawing>
          <wp:inline distT="0" distB="0" distL="0" distR="0">
            <wp:extent cx="3440143" cy="2223295"/>
            <wp:effectExtent l="19050" t="0" r="7907" b="0"/>
            <wp:docPr id="6" name="图片 5" descr="apb_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write.png"/>
                    <pic:cNvPicPr/>
                  </pic:nvPicPr>
                  <pic:blipFill>
                    <a:blip r:embed="rId10" cstate="print"/>
                    <a:stretch>
                      <a:fillRect/>
                    </a:stretch>
                  </pic:blipFill>
                  <pic:spPr>
                    <a:xfrm>
                      <a:off x="0" y="0"/>
                      <a:ext cx="3448211" cy="2228509"/>
                    </a:xfrm>
                    <a:prstGeom prst="rect">
                      <a:avLst/>
                    </a:prstGeom>
                  </pic:spPr>
                </pic:pic>
              </a:graphicData>
            </a:graphic>
          </wp:inline>
        </w:drawing>
      </w:r>
    </w:p>
    <w:p w:rsidR="00B873B0" w:rsidRDefault="00B873B0" w:rsidP="008F1210">
      <w:pPr>
        <w:ind w:firstLineChars="200" w:firstLine="420"/>
      </w:pPr>
      <w:r>
        <w:rPr>
          <w:rFonts w:hint="eastAsia"/>
        </w:rPr>
        <w:t>地址、写入数据、写入信号和选择信号都在时钟上升沿后改变。第一个时钟周期叫做</w:t>
      </w:r>
      <w:r>
        <w:rPr>
          <w:rFonts w:hint="eastAsia"/>
        </w:rPr>
        <w:t>Setup phase</w:t>
      </w:r>
      <w:r>
        <w:rPr>
          <w:rFonts w:hint="eastAsia"/>
        </w:rPr>
        <w:t>。</w:t>
      </w:r>
    </w:p>
    <w:p w:rsidR="00B873B0" w:rsidRDefault="00B873B0" w:rsidP="008F1210">
      <w:pPr>
        <w:ind w:firstLineChars="200" w:firstLine="420"/>
      </w:pPr>
      <w:r>
        <w:rPr>
          <w:rFonts w:hint="eastAsia"/>
        </w:rPr>
        <w:t>下一个时钟沿后使能信号</w:t>
      </w:r>
      <w:r>
        <w:rPr>
          <w:rFonts w:hint="eastAsia"/>
        </w:rPr>
        <w:t>PENABLE</w:t>
      </w:r>
      <w:r>
        <w:rPr>
          <w:rFonts w:hint="eastAsia"/>
        </w:rPr>
        <w:t>被置位，表示</w:t>
      </w:r>
      <w:r>
        <w:rPr>
          <w:rFonts w:hint="eastAsia"/>
        </w:rPr>
        <w:t>Access phase</w:t>
      </w:r>
      <w:r>
        <w:rPr>
          <w:rFonts w:hint="eastAsia"/>
        </w:rPr>
        <w:t>就位。地址、数据和控制信号在</w:t>
      </w:r>
      <w:r>
        <w:rPr>
          <w:rFonts w:hint="eastAsia"/>
        </w:rPr>
        <w:t>Access phase</w:t>
      </w:r>
      <w:r>
        <w:rPr>
          <w:rFonts w:hint="eastAsia"/>
        </w:rPr>
        <w:t>期间有效。传输在该周期后结束。</w:t>
      </w:r>
    </w:p>
    <w:p w:rsidR="00B873B0" w:rsidRDefault="00B873B0" w:rsidP="008F1210">
      <w:pPr>
        <w:ind w:firstLineChars="200" w:firstLine="420"/>
      </w:pPr>
      <w:r>
        <w:rPr>
          <w:rFonts w:hint="eastAsia"/>
        </w:rPr>
        <w:t>使能信号</w:t>
      </w:r>
      <w:r>
        <w:rPr>
          <w:rFonts w:hint="eastAsia"/>
        </w:rPr>
        <w:t xml:space="preserve">PENABLE, </w:t>
      </w:r>
      <w:r>
        <w:rPr>
          <w:rFonts w:hint="eastAsia"/>
        </w:rPr>
        <w:t>在传输结束后清空。选择信号</w:t>
      </w:r>
      <w:proofErr w:type="spellStart"/>
      <w:r>
        <w:rPr>
          <w:rFonts w:hint="eastAsia"/>
        </w:rPr>
        <w:t>PSELx</w:t>
      </w:r>
      <w:proofErr w:type="spellEnd"/>
      <w:r>
        <w:rPr>
          <w:rFonts w:hint="eastAsia"/>
        </w:rPr>
        <w:t>同样被置低，除非紧接着下一传输开始。</w:t>
      </w:r>
    </w:p>
    <w:p w:rsidR="00B873B0" w:rsidRPr="006D1666" w:rsidRDefault="00B873B0" w:rsidP="00857F60">
      <w:pPr>
        <w:pStyle w:val="a4"/>
        <w:numPr>
          <w:ilvl w:val="0"/>
          <w:numId w:val="25"/>
        </w:numPr>
        <w:ind w:firstLineChars="0"/>
        <w:rPr>
          <w:b/>
        </w:rPr>
      </w:pPr>
      <w:r w:rsidRPr="006D1666">
        <w:rPr>
          <w:rFonts w:hint="eastAsia"/>
          <w:b/>
        </w:rPr>
        <w:lastRenderedPageBreak/>
        <w:t>读数据</w:t>
      </w:r>
    </w:p>
    <w:p w:rsidR="00B873B0" w:rsidRDefault="00B873B0" w:rsidP="00B873B0">
      <w:pPr>
        <w:jc w:val="center"/>
      </w:pPr>
      <w:r>
        <w:rPr>
          <w:rFonts w:hint="eastAsia"/>
          <w:noProof/>
        </w:rPr>
        <w:drawing>
          <wp:inline distT="0" distB="0" distL="0" distR="0">
            <wp:extent cx="3466022" cy="2487761"/>
            <wp:effectExtent l="19050" t="0" r="1078" b="0"/>
            <wp:docPr id="7" name="图片 6" descr="apb_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read.png"/>
                    <pic:cNvPicPr/>
                  </pic:nvPicPr>
                  <pic:blipFill>
                    <a:blip r:embed="rId11" cstate="print"/>
                    <a:stretch>
                      <a:fillRect/>
                    </a:stretch>
                  </pic:blipFill>
                  <pic:spPr>
                    <a:xfrm>
                      <a:off x="0" y="0"/>
                      <a:ext cx="3471734" cy="2491861"/>
                    </a:xfrm>
                    <a:prstGeom prst="rect">
                      <a:avLst/>
                    </a:prstGeom>
                  </pic:spPr>
                </pic:pic>
              </a:graphicData>
            </a:graphic>
          </wp:inline>
        </w:drawing>
      </w:r>
    </w:p>
    <w:p w:rsidR="00B873B0" w:rsidRPr="006D1666" w:rsidRDefault="00B873B0" w:rsidP="00857F60">
      <w:pPr>
        <w:pStyle w:val="a4"/>
        <w:numPr>
          <w:ilvl w:val="0"/>
          <w:numId w:val="25"/>
        </w:numPr>
        <w:ind w:firstLineChars="0"/>
        <w:jc w:val="left"/>
        <w:rPr>
          <w:b/>
        </w:rPr>
      </w:pPr>
      <w:r w:rsidRPr="006D1666">
        <w:rPr>
          <w:rFonts w:hint="eastAsia"/>
          <w:b/>
        </w:rPr>
        <w:t>状态机</w:t>
      </w:r>
    </w:p>
    <w:p w:rsidR="00B873B0" w:rsidRDefault="00B873B0" w:rsidP="00B873B0">
      <w:pPr>
        <w:jc w:val="center"/>
      </w:pPr>
      <w:r>
        <w:rPr>
          <w:rFonts w:hint="eastAsia"/>
          <w:noProof/>
        </w:rPr>
        <w:drawing>
          <wp:inline distT="0" distB="0" distL="0" distR="0">
            <wp:extent cx="3146845" cy="2936495"/>
            <wp:effectExtent l="19050" t="0" r="0" b="0"/>
            <wp:docPr id="8" name="图片 7" descr="apb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state.png"/>
                    <pic:cNvPicPr/>
                  </pic:nvPicPr>
                  <pic:blipFill>
                    <a:blip r:embed="rId12" cstate="print"/>
                    <a:stretch>
                      <a:fillRect/>
                    </a:stretch>
                  </pic:blipFill>
                  <pic:spPr>
                    <a:xfrm>
                      <a:off x="0" y="0"/>
                      <a:ext cx="3149740" cy="2939196"/>
                    </a:xfrm>
                    <a:prstGeom prst="rect">
                      <a:avLst/>
                    </a:prstGeom>
                  </pic:spPr>
                </pic:pic>
              </a:graphicData>
            </a:graphic>
          </wp:inline>
        </w:drawing>
      </w:r>
    </w:p>
    <w:p w:rsidR="00B873B0" w:rsidRDefault="00B873B0" w:rsidP="00B873B0">
      <w:pPr>
        <w:jc w:val="left"/>
      </w:pPr>
    </w:p>
    <w:p w:rsidR="00B873B0" w:rsidRDefault="00B873B0" w:rsidP="00857F60">
      <w:pPr>
        <w:pStyle w:val="3"/>
      </w:pPr>
      <w:bookmarkStart w:id="6" w:name="_Toc426023216"/>
      <w:r>
        <w:rPr>
          <w:rFonts w:hint="eastAsia"/>
        </w:rPr>
        <w:lastRenderedPageBreak/>
        <w:t>信号</w:t>
      </w:r>
      <w:bookmarkEnd w:id="6"/>
    </w:p>
    <w:p w:rsidR="00B873B0" w:rsidRDefault="00B873B0" w:rsidP="00B873B0">
      <w:pPr>
        <w:jc w:val="left"/>
      </w:pPr>
      <w:r>
        <w:rPr>
          <w:rFonts w:hint="eastAsia"/>
          <w:noProof/>
        </w:rPr>
        <w:drawing>
          <wp:inline distT="0" distB="0" distL="0" distR="0">
            <wp:extent cx="5274310" cy="2571115"/>
            <wp:effectExtent l="19050" t="0" r="2540" b="0"/>
            <wp:docPr id="9" name="图片 8" descr="apb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signal.png"/>
                    <pic:cNvPicPr/>
                  </pic:nvPicPr>
                  <pic:blipFill>
                    <a:blip r:embed="rId13" cstate="print"/>
                    <a:stretch>
                      <a:fillRect/>
                    </a:stretch>
                  </pic:blipFill>
                  <pic:spPr>
                    <a:xfrm>
                      <a:off x="0" y="0"/>
                      <a:ext cx="5274310" cy="2571115"/>
                    </a:xfrm>
                    <a:prstGeom prst="rect">
                      <a:avLst/>
                    </a:prstGeom>
                  </pic:spPr>
                </pic:pic>
              </a:graphicData>
            </a:graphic>
          </wp:inline>
        </w:drawing>
      </w:r>
    </w:p>
    <w:p w:rsidR="00B873B0" w:rsidRDefault="00B873B0" w:rsidP="00857F60">
      <w:pPr>
        <w:pStyle w:val="3"/>
      </w:pPr>
      <w:bookmarkStart w:id="7" w:name="_Toc426023217"/>
      <w:r>
        <w:rPr>
          <w:rFonts w:hint="eastAsia"/>
        </w:rPr>
        <w:t>接口框图</w:t>
      </w:r>
      <w:bookmarkEnd w:id="7"/>
    </w:p>
    <w:p w:rsidR="00B873B0" w:rsidRPr="006D1666" w:rsidRDefault="00B873B0" w:rsidP="00857F60">
      <w:pPr>
        <w:pStyle w:val="a4"/>
        <w:numPr>
          <w:ilvl w:val="0"/>
          <w:numId w:val="25"/>
        </w:numPr>
        <w:ind w:firstLineChars="0"/>
        <w:rPr>
          <w:b/>
        </w:rPr>
      </w:pPr>
      <w:r w:rsidRPr="006D1666">
        <w:rPr>
          <w:b/>
        </w:rPr>
        <w:t>Bridge</w:t>
      </w:r>
    </w:p>
    <w:p w:rsidR="00B873B0" w:rsidRDefault="00B873B0" w:rsidP="00B873B0">
      <w:pPr>
        <w:jc w:val="center"/>
      </w:pPr>
      <w:r>
        <w:rPr>
          <w:rFonts w:hint="eastAsia"/>
          <w:noProof/>
        </w:rPr>
        <w:drawing>
          <wp:inline distT="0" distB="0" distL="0" distR="0">
            <wp:extent cx="3974980" cy="2759490"/>
            <wp:effectExtent l="19050" t="0" r="6470" b="0"/>
            <wp:docPr id="10" name="图片 9" descr="apb_interface_b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interface_bridge.png"/>
                    <pic:cNvPicPr/>
                  </pic:nvPicPr>
                  <pic:blipFill>
                    <a:blip r:embed="rId14" cstate="print"/>
                    <a:stretch>
                      <a:fillRect/>
                    </a:stretch>
                  </pic:blipFill>
                  <pic:spPr>
                    <a:xfrm>
                      <a:off x="0" y="0"/>
                      <a:ext cx="3974980" cy="2759490"/>
                    </a:xfrm>
                    <a:prstGeom prst="rect">
                      <a:avLst/>
                    </a:prstGeom>
                  </pic:spPr>
                </pic:pic>
              </a:graphicData>
            </a:graphic>
          </wp:inline>
        </w:drawing>
      </w:r>
    </w:p>
    <w:p w:rsidR="00B873B0" w:rsidRPr="006D1666" w:rsidRDefault="00B873B0" w:rsidP="00857F60">
      <w:pPr>
        <w:pStyle w:val="a4"/>
        <w:numPr>
          <w:ilvl w:val="0"/>
          <w:numId w:val="25"/>
        </w:numPr>
        <w:ind w:firstLineChars="0"/>
        <w:rPr>
          <w:b/>
        </w:rPr>
      </w:pPr>
      <w:r w:rsidRPr="006D1666">
        <w:rPr>
          <w:b/>
        </w:rPr>
        <w:t>S</w:t>
      </w:r>
      <w:r w:rsidRPr="006D1666">
        <w:rPr>
          <w:rFonts w:hint="eastAsia"/>
          <w:b/>
        </w:rPr>
        <w:t>lave</w:t>
      </w:r>
    </w:p>
    <w:p w:rsidR="00B873B0" w:rsidRDefault="00B873B0" w:rsidP="00B873B0">
      <w:pPr>
        <w:jc w:val="center"/>
      </w:pPr>
      <w:r>
        <w:rPr>
          <w:rFonts w:hint="eastAsia"/>
          <w:noProof/>
        </w:rPr>
        <w:lastRenderedPageBreak/>
        <w:drawing>
          <wp:inline distT="0" distB="0" distL="0" distR="0">
            <wp:extent cx="3724814" cy="2416312"/>
            <wp:effectExtent l="19050" t="0" r="8986" b="0"/>
            <wp:docPr id="11" name="图片 10" descr="apb_interface_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b_interface_slave.png"/>
                    <pic:cNvPicPr/>
                  </pic:nvPicPr>
                  <pic:blipFill>
                    <a:blip r:embed="rId15" cstate="print"/>
                    <a:stretch>
                      <a:fillRect/>
                    </a:stretch>
                  </pic:blipFill>
                  <pic:spPr>
                    <a:xfrm>
                      <a:off x="0" y="0"/>
                      <a:ext cx="3728787" cy="2418889"/>
                    </a:xfrm>
                    <a:prstGeom prst="rect">
                      <a:avLst/>
                    </a:prstGeom>
                  </pic:spPr>
                </pic:pic>
              </a:graphicData>
            </a:graphic>
          </wp:inline>
        </w:drawing>
      </w:r>
    </w:p>
    <w:p w:rsidR="00B873B0" w:rsidRDefault="00B873B0"/>
    <w:p w:rsidR="00B60A25" w:rsidRDefault="00B60A25">
      <w:pPr>
        <w:widowControl/>
        <w:jc w:val="left"/>
        <w:rPr>
          <w:rFonts w:asciiTheme="majorHAnsi" w:eastAsiaTheme="majorEastAsia" w:hAnsiTheme="majorHAnsi" w:cstheme="majorBidi"/>
          <w:b/>
          <w:bCs/>
          <w:sz w:val="32"/>
          <w:szCs w:val="32"/>
        </w:rPr>
      </w:pPr>
      <w:r>
        <w:br w:type="page"/>
      </w:r>
    </w:p>
    <w:p w:rsidR="00B873B0" w:rsidRDefault="00B873B0" w:rsidP="00857F60">
      <w:pPr>
        <w:pStyle w:val="2"/>
      </w:pPr>
      <w:bookmarkStart w:id="8" w:name="_Toc426023218"/>
      <w:r>
        <w:rPr>
          <w:rFonts w:hint="eastAsia"/>
        </w:rPr>
        <w:lastRenderedPageBreak/>
        <w:t>AHB</w:t>
      </w:r>
      <w:r>
        <w:rPr>
          <w:rFonts w:hint="eastAsia"/>
        </w:rPr>
        <w:t>（</w:t>
      </w:r>
      <w:r>
        <w:rPr>
          <w:rFonts w:hint="eastAsia"/>
        </w:rPr>
        <w:t xml:space="preserve"> Advanced High-performance Bus </w:t>
      </w:r>
      <w:r>
        <w:rPr>
          <w:rFonts w:hint="eastAsia"/>
        </w:rPr>
        <w:t>）高级高性能总线</w:t>
      </w:r>
      <w:bookmarkEnd w:id="8"/>
    </w:p>
    <w:p w:rsidR="00857F60" w:rsidRPr="00857F60" w:rsidRDefault="00857F60" w:rsidP="00857F60">
      <w:pPr>
        <w:pStyle w:val="3"/>
      </w:pPr>
      <w:bookmarkStart w:id="9" w:name="_Toc426023219"/>
      <w:r>
        <w:rPr>
          <w:rFonts w:hint="eastAsia"/>
        </w:rPr>
        <w:t>特性</w:t>
      </w:r>
      <w:bookmarkEnd w:id="9"/>
    </w:p>
    <w:p w:rsidR="00B873B0" w:rsidRDefault="00B873B0" w:rsidP="00B873B0">
      <w:pPr>
        <w:pStyle w:val="a4"/>
        <w:numPr>
          <w:ilvl w:val="0"/>
          <w:numId w:val="2"/>
        </w:numPr>
        <w:ind w:firstLineChars="0"/>
      </w:pPr>
      <w:r>
        <w:rPr>
          <w:rFonts w:hint="eastAsia"/>
        </w:rPr>
        <w:t>高速、高性能总线</w:t>
      </w:r>
    </w:p>
    <w:p w:rsidR="00B873B0" w:rsidRDefault="00B873B0" w:rsidP="00B873B0">
      <w:pPr>
        <w:pStyle w:val="a4"/>
        <w:numPr>
          <w:ilvl w:val="0"/>
          <w:numId w:val="2"/>
        </w:numPr>
        <w:ind w:firstLineChars="0"/>
      </w:pPr>
      <w:r>
        <w:rPr>
          <w:rFonts w:hint="eastAsia"/>
        </w:rPr>
        <w:t>Pipeline</w:t>
      </w:r>
      <w:r>
        <w:rPr>
          <w:rFonts w:hint="eastAsia"/>
        </w:rPr>
        <w:t>操作</w:t>
      </w:r>
    </w:p>
    <w:p w:rsidR="00B873B0" w:rsidRDefault="00B873B0" w:rsidP="00B873B0">
      <w:pPr>
        <w:pStyle w:val="a4"/>
        <w:numPr>
          <w:ilvl w:val="0"/>
          <w:numId w:val="2"/>
        </w:numPr>
        <w:ind w:firstLineChars="0"/>
      </w:pPr>
      <w:r>
        <w:rPr>
          <w:rFonts w:hint="eastAsia"/>
        </w:rPr>
        <w:t>支持多个</w:t>
      </w:r>
      <w:r>
        <w:rPr>
          <w:rFonts w:hint="eastAsia"/>
        </w:rPr>
        <w:t>Master</w:t>
      </w:r>
      <w:r>
        <w:rPr>
          <w:rFonts w:hint="eastAsia"/>
        </w:rPr>
        <w:t>（最多</w:t>
      </w:r>
      <w:r>
        <w:rPr>
          <w:rFonts w:hint="eastAsia"/>
        </w:rPr>
        <w:t>16</w:t>
      </w:r>
      <w:r>
        <w:rPr>
          <w:rFonts w:hint="eastAsia"/>
        </w:rPr>
        <w:t>个）</w:t>
      </w:r>
    </w:p>
    <w:p w:rsidR="00B873B0" w:rsidRDefault="00B873B0" w:rsidP="00B873B0">
      <w:pPr>
        <w:pStyle w:val="a4"/>
        <w:numPr>
          <w:ilvl w:val="0"/>
          <w:numId w:val="2"/>
        </w:numPr>
        <w:ind w:firstLineChars="0"/>
      </w:pPr>
      <w:r>
        <w:rPr>
          <w:rFonts w:hint="eastAsia"/>
        </w:rPr>
        <w:t>支持</w:t>
      </w:r>
      <w:r>
        <w:rPr>
          <w:rFonts w:hint="eastAsia"/>
        </w:rPr>
        <w:t>Burst</w:t>
      </w:r>
      <w:r>
        <w:rPr>
          <w:rFonts w:hint="eastAsia"/>
        </w:rPr>
        <w:t>传输</w:t>
      </w:r>
    </w:p>
    <w:p w:rsidR="00B873B0" w:rsidRDefault="00B873B0" w:rsidP="00B873B0">
      <w:pPr>
        <w:pStyle w:val="a4"/>
        <w:numPr>
          <w:ilvl w:val="0"/>
          <w:numId w:val="2"/>
        </w:numPr>
        <w:ind w:firstLineChars="0"/>
      </w:pPr>
      <w:r>
        <w:rPr>
          <w:rFonts w:hint="eastAsia"/>
        </w:rPr>
        <w:t>支持</w:t>
      </w:r>
      <w:r>
        <w:rPr>
          <w:rFonts w:hint="eastAsia"/>
        </w:rPr>
        <w:t>Split</w:t>
      </w:r>
      <w:r>
        <w:rPr>
          <w:rFonts w:hint="eastAsia"/>
        </w:rPr>
        <w:t>传输</w:t>
      </w:r>
    </w:p>
    <w:p w:rsidR="00B873B0" w:rsidRDefault="00B873B0" w:rsidP="00B873B0">
      <w:pPr>
        <w:pStyle w:val="a4"/>
        <w:numPr>
          <w:ilvl w:val="0"/>
          <w:numId w:val="2"/>
        </w:numPr>
        <w:ind w:firstLineChars="0"/>
      </w:pPr>
      <w:r>
        <w:t>Non-</w:t>
      </w:r>
      <w:proofErr w:type="spellStart"/>
      <w:r>
        <w:t>tristate</w:t>
      </w:r>
      <w:proofErr w:type="spellEnd"/>
      <w:r>
        <w:t xml:space="preserve">  Bus</w:t>
      </w:r>
    </w:p>
    <w:p w:rsidR="00B873B0" w:rsidRDefault="00B873B0" w:rsidP="00B873B0">
      <w:pPr>
        <w:pStyle w:val="a4"/>
        <w:numPr>
          <w:ilvl w:val="0"/>
          <w:numId w:val="2"/>
        </w:numPr>
        <w:ind w:firstLineChars="0"/>
      </w:pPr>
      <w:r>
        <w:rPr>
          <w:rFonts w:hint="eastAsia"/>
        </w:rPr>
        <w:t>单时钟边沿操作</w:t>
      </w:r>
      <w:r>
        <w:rPr>
          <w:rFonts w:hint="eastAsia"/>
        </w:rPr>
        <w:t>----</w:t>
      </w:r>
      <w:r>
        <w:rPr>
          <w:rFonts w:hint="eastAsia"/>
        </w:rPr>
        <w:t>上升沿触发操作</w:t>
      </w:r>
    </w:p>
    <w:p w:rsidR="00B873B0" w:rsidRDefault="00B873B0" w:rsidP="00B873B0">
      <w:pPr>
        <w:jc w:val="center"/>
      </w:pPr>
      <w:r w:rsidRPr="00B873B0">
        <w:rPr>
          <w:noProof/>
        </w:rPr>
        <w:drawing>
          <wp:inline distT="0" distB="0" distL="0" distR="0">
            <wp:extent cx="5274310" cy="1740681"/>
            <wp:effectExtent l="19050" t="0" r="2540" b="0"/>
            <wp:docPr id="4" name="图片 3"/>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16" cstate="print"/>
                    <a:srcRect/>
                    <a:stretch>
                      <a:fillRect/>
                    </a:stretch>
                  </pic:blipFill>
                  <pic:spPr bwMode="auto">
                    <a:xfrm>
                      <a:off x="0" y="0"/>
                      <a:ext cx="5274310" cy="1740681"/>
                    </a:xfrm>
                    <a:prstGeom prst="rect">
                      <a:avLst/>
                    </a:prstGeom>
                    <a:noFill/>
                    <a:ln w="9525">
                      <a:noFill/>
                      <a:miter lim="800000"/>
                      <a:headEnd/>
                      <a:tailEnd/>
                    </a:ln>
                  </pic:spPr>
                </pic:pic>
              </a:graphicData>
            </a:graphic>
          </wp:inline>
        </w:drawing>
      </w:r>
    </w:p>
    <w:p w:rsidR="00B873B0" w:rsidRDefault="00B873B0" w:rsidP="00B873B0"/>
    <w:p w:rsidR="00B873B0" w:rsidRDefault="00B873B0" w:rsidP="00857F60">
      <w:pPr>
        <w:pStyle w:val="3"/>
      </w:pPr>
      <w:bookmarkStart w:id="10" w:name="_Toc426023220"/>
      <w:r>
        <w:rPr>
          <w:rFonts w:hint="eastAsia"/>
        </w:rPr>
        <w:t>简单传输</w:t>
      </w:r>
      <w:bookmarkEnd w:id="10"/>
    </w:p>
    <w:p w:rsidR="00B873B0" w:rsidRDefault="00B873B0" w:rsidP="00B873B0">
      <w:r>
        <w:rPr>
          <w:rFonts w:hint="eastAsia"/>
        </w:rPr>
        <w:t>AHB</w:t>
      </w:r>
      <w:r>
        <w:rPr>
          <w:rFonts w:hint="eastAsia"/>
        </w:rPr>
        <w:t>传输包含两个截然不同的部分：</w:t>
      </w:r>
    </w:p>
    <w:p w:rsidR="00B873B0" w:rsidRDefault="00B873B0" w:rsidP="00B873B0">
      <w:pPr>
        <w:pStyle w:val="a4"/>
        <w:numPr>
          <w:ilvl w:val="0"/>
          <w:numId w:val="5"/>
        </w:numPr>
        <w:ind w:firstLineChars="0"/>
      </w:pPr>
      <w:r>
        <w:rPr>
          <w:rFonts w:hint="eastAsia"/>
        </w:rPr>
        <w:t>地址相位，只持续单个周期；</w:t>
      </w:r>
    </w:p>
    <w:p w:rsidR="00B873B0" w:rsidRPr="00B873B0" w:rsidRDefault="00B873B0" w:rsidP="00B873B0">
      <w:pPr>
        <w:pStyle w:val="a4"/>
        <w:numPr>
          <w:ilvl w:val="0"/>
          <w:numId w:val="5"/>
        </w:numPr>
        <w:ind w:firstLineChars="0"/>
      </w:pPr>
      <w:r>
        <w:rPr>
          <w:rFonts w:hint="eastAsia"/>
        </w:rPr>
        <w:t>数据相位，可能需要多个周期。这通过使用</w:t>
      </w:r>
      <w:r>
        <w:rPr>
          <w:rFonts w:hint="eastAsia"/>
        </w:rPr>
        <w:t>HREADY</w:t>
      </w:r>
      <w:r>
        <w:rPr>
          <w:rFonts w:hint="eastAsia"/>
        </w:rPr>
        <w:t>信号实现。</w:t>
      </w:r>
    </w:p>
    <w:p w:rsidR="00B873B0" w:rsidRDefault="00B873B0" w:rsidP="00B873B0">
      <w:pPr>
        <w:jc w:val="center"/>
      </w:pPr>
      <w:r>
        <w:rPr>
          <w:rFonts w:hint="eastAsia"/>
          <w:noProof/>
        </w:rPr>
        <w:lastRenderedPageBreak/>
        <w:drawing>
          <wp:inline distT="0" distB="0" distL="0" distR="0">
            <wp:extent cx="3526407" cy="2771702"/>
            <wp:effectExtent l="19050" t="0" r="0" b="0"/>
            <wp:docPr id="12" name="图片 11" descr="ahb_simple_trans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simple_transaction.png"/>
                    <pic:cNvPicPr/>
                  </pic:nvPicPr>
                  <pic:blipFill>
                    <a:blip r:embed="rId17" cstate="print"/>
                    <a:stretch>
                      <a:fillRect/>
                    </a:stretch>
                  </pic:blipFill>
                  <pic:spPr>
                    <a:xfrm>
                      <a:off x="0" y="0"/>
                      <a:ext cx="3528172" cy="2773089"/>
                    </a:xfrm>
                    <a:prstGeom prst="rect">
                      <a:avLst/>
                    </a:prstGeom>
                  </pic:spPr>
                </pic:pic>
              </a:graphicData>
            </a:graphic>
          </wp:inline>
        </w:drawing>
      </w:r>
    </w:p>
    <w:p w:rsidR="00B873B0" w:rsidRDefault="00B873B0" w:rsidP="00B873B0">
      <w:r>
        <w:rPr>
          <w:rFonts w:hint="eastAsia"/>
        </w:rPr>
        <w:t>在这个没有等待状态的简单传输中：</w:t>
      </w:r>
    </w:p>
    <w:p w:rsidR="00B873B0" w:rsidRDefault="00B873B0" w:rsidP="00B873B0">
      <w:pPr>
        <w:pStyle w:val="a4"/>
        <w:numPr>
          <w:ilvl w:val="0"/>
          <w:numId w:val="6"/>
        </w:numPr>
        <w:ind w:firstLineChars="0"/>
      </w:pPr>
      <w:r>
        <w:rPr>
          <w:rFonts w:hint="eastAsia"/>
        </w:rPr>
        <w:t>主机在</w:t>
      </w:r>
      <w:r>
        <w:rPr>
          <w:rFonts w:hint="eastAsia"/>
        </w:rPr>
        <w:t>HCLK</w:t>
      </w:r>
      <w:r>
        <w:rPr>
          <w:rFonts w:hint="eastAsia"/>
        </w:rPr>
        <w:t>的上升</w:t>
      </w:r>
      <w:proofErr w:type="gramStart"/>
      <w:r>
        <w:rPr>
          <w:rFonts w:hint="eastAsia"/>
        </w:rPr>
        <w:t>沿之后</w:t>
      </w:r>
      <w:proofErr w:type="gramEnd"/>
      <w:r>
        <w:rPr>
          <w:rFonts w:hint="eastAsia"/>
        </w:rPr>
        <w:t>将地址和控制信号驱动到总线上；</w:t>
      </w:r>
    </w:p>
    <w:p w:rsidR="00B873B0" w:rsidRDefault="00B873B0" w:rsidP="00B873B0">
      <w:pPr>
        <w:pStyle w:val="a4"/>
        <w:numPr>
          <w:ilvl w:val="0"/>
          <w:numId w:val="6"/>
        </w:numPr>
        <w:ind w:firstLineChars="0"/>
      </w:pPr>
      <w:r>
        <w:rPr>
          <w:rFonts w:hint="eastAsia"/>
        </w:rPr>
        <w:t>然后在时钟的下一个</w:t>
      </w:r>
      <w:proofErr w:type="gramStart"/>
      <w:r>
        <w:rPr>
          <w:rFonts w:hint="eastAsia"/>
        </w:rPr>
        <w:t>上升沿从机</w:t>
      </w:r>
      <w:proofErr w:type="gramEnd"/>
      <w:r>
        <w:rPr>
          <w:rFonts w:hint="eastAsia"/>
        </w:rPr>
        <w:t>采样地址和控制信息；</w:t>
      </w:r>
    </w:p>
    <w:p w:rsidR="00B873B0" w:rsidRPr="00B873B0" w:rsidRDefault="00B873B0" w:rsidP="00B873B0">
      <w:pPr>
        <w:pStyle w:val="a4"/>
        <w:numPr>
          <w:ilvl w:val="0"/>
          <w:numId w:val="6"/>
        </w:numPr>
        <w:ind w:firstLineChars="0"/>
      </w:pPr>
      <w:r>
        <w:rPr>
          <w:rFonts w:hint="eastAsia"/>
        </w:rPr>
        <w:t>在从机采样了地址和控制信号后能够开始驱动适当的响应并且该响应被总线主机在第三个时钟的上升沿采样。</w:t>
      </w:r>
    </w:p>
    <w:p w:rsidR="00B873B0" w:rsidRDefault="00B873B0" w:rsidP="00B873B0"/>
    <w:p w:rsidR="00B873B0" w:rsidRDefault="00B873B0" w:rsidP="00857F60">
      <w:pPr>
        <w:pStyle w:val="3"/>
      </w:pPr>
      <w:bookmarkStart w:id="11" w:name="_Toc426023221"/>
      <w:r>
        <w:rPr>
          <w:rFonts w:hint="eastAsia"/>
        </w:rPr>
        <w:t>信号</w:t>
      </w:r>
      <w:bookmarkEnd w:id="11"/>
    </w:p>
    <w:p w:rsidR="00B873B0" w:rsidRDefault="00B873B0" w:rsidP="00B873B0">
      <w:pPr>
        <w:jc w:val="center"/>
      </w:pPr>
      <w:r>
        <w:rPr>
          <w:rFonts w:hint="eastAsia"/>
          <w:noProof/>
        </w:rPr>
        <w:drawing>
          <wp:inline distT="0" distB="0" distL="0" distR="0">
            <wp:extent cx="5274310" cy="3254375"/>
            <wp:effectExtent l="19050" t="0" r="2540" b="0"/>
            <wp:docPr id="18" name="图片 17" descr="ahb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signal.png"/>
                    <pic:cNvPicPr/>
                  </pic:nvPicPr>
                  <pic:blipFill>
                    <a:blip r:embed="rId18" cstate="print"/>
                    <a:stretch>
                      <a:fillRect/>
                    </a:stretch>
                  </pic:blipFill>
                  <pic:spPr>
                    <a:xfrm>
                      <a:off x="0" y="0"/>
                      <a:ext cx="5274310" cy="3254375"/>
                    </a:xfrm>
                    <a:prstGeom prst="rect">
                      <a:avLst/>
                    </a:prstGeom>
                  </pic:spPr>
                </pic:pic>
              </a:graphicData>
            </a:graphic>
          </wp:inline>
        </w:drawing>
      </w:r>
    </w:p>
    <w:p w:rsidR="00B873B0" w:rsidRPr="006D1666" w:rsidRDefault="00B873B0" w:rsidP="00857F60">
      <w:pPr>
        <w:pStyle w:val="a4"/>
        <w:numPr>
          <w:ilvl w:val="0"/>
          <w:numId w:val="26"/>
        </w:numPr>
        <w:ind w:firstLineChars="0"/>
        <w:rPr>
          <w:b/>
        </w:rPr>
      </w:pPr>
      <w:r w:rsidRPr="006D1666">
        <w:rPr>
          <w:rFonts w:hint="eastAsia"/>
          <w:b/>
        </w:rPr>
        <w:t>HTRANS</w:t>
      </w:r>
    </w:p>
    <w:p w:rsidR="00B873B0" w:rsidRDefault="00B873B0" w:rsidP="00B873B0">
      <w:pPr>
        <w:jc w:val="center"/>
      </w:pPr>
      <w:r>
        <w:rPr>
          <w:rFonts w:hint="eastAsia"/>
          <w:noProof/>
        </w:rPr>
        <w:lastRenderedPageBreak/>
        <w:drawing>
          <wp:inline distT="0" distB="0" distL="0" distR="0">
            <wp:extent cx="4958392" cy="4699907"/>
            <wp:effectExtent l="19050" t="0" r="0" b="0"/>
            <wp:docPr id="19" name="图片 18" descr="ahb_trans_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trans_type.png"/>
                    <pic:cNvPicPr/>
                  </pic:nvPicPr>
                  <pic:blipFill>
                    <a:blip r:embed="rId19" cstate="print"/>
                    <a:stretch>
                      <a:fillRect/>
                    </a:stretch>
                  </pic:blipFill>
                  <pic:spPr>
                    <a:xfrm>
                      <a:off x="0" y="0"/>
                      <a:ext cx="4957716" cy="4699266"/>
                    </a:xfrm>
                    <a:prstGeom prst="rect">
                      <a:avLst/>
                    </a:prstGeom>
                  </pic:spPr>
                </pic:pic>
              </a:graphicData>
            </a:graphic>
          </wp:inline>
        </w:drawing>
      </w:r>
    </w:p>
    <w:p w:rsidR="00B873B0" w:rsidRDefault="00B873B0" w:rsidP="00B873B0"/>
    <w:p w:rsidR="00B873B0" w:rsidRPr="006D1666" w:rsidRDefault="00B873B0" w:rsidP="00857F60">
      <w:pPr>
        <w:pStyle w:val="a4"/>
        <w:numPr>
          <w:ilvl w:val="0"/>
          <w:numId w:val="26"/>
        </w:numPr>
        <w:ind w:firstLineChars="0"/>
        <w:rPr>
          <w:b/>
        </w:rPr>
      </w:pPr>
      <w:r w:rsidRPr="006D1666">
        <w:rPr>
          <w:rFonts w:hint="eastAsia"/>
          <w:b/>
        </w:rPr>
        <w:t>HBURST</w:t>
      </w:r>
    </w:p>
    <w:p w:rsidR="00B873B0" w:rsidRDefault="00B873B0" w:rsidP="00B873B0">
      <w:pPr>
        <w:jc w:val="center"/>
      </w:pPr>
      <w:r>
        <w:rPr>
          <w:rFonts w:hint="eastAsia"/>
          <w:noProof/>
        </w:rPr>
        <w:drawing>
          <wp:inline distT="0" distB="0" distL="0" distR="0">
            <wp:extent cx="4915259" cy="2313828"/>
            <wp:effectExtent l="19050" t="0" r="0" b="0"/>
            <wp:docPr id="20" name="图片 19" descr="ahb_bu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burst.png"/>
                    <pic:cNvPicPr/>
                  </pic:nvPicPr>
                  <pic:blipFill>
                    <a:blip r:embed="rId20" cstate="print"/>
                    <a:stretch>
                      <a:fillRect/>
                    </a:stretch>
                  </pic:blipFill>
                  <pic:spPr>
                    <a:xfrm>
                      <a:off x="0" y="0"/>
                      <a:ext cx="4914590" cy="2313513"/>
                    </a:xfrm>
                    <a:prstGeom prst="rect">
                      <a:avLst/>
                    </a:prstGeom>
                  </pic:spPr>
                </pic:pic>
              </a:graphicData>
            </a:graphic>
          </wp:inline>
        </w:drawing>
      </w:r>
    </w:p>
    <w:p w:rsidR="00B60A25" w:rsidRDefault="00B60A25" w:rsidP="00B873B0">
      <w:pPr>
        <w:jc w:val="center"/>
      </w:pPr>
    </w:p>
    <w:p w:rsidR="00B873B0" w:rsidRPr="006D1666" w:rsidRDefault="00B873B0" w:rsidP="00857F60">
      <w:pPr>
        <w:pStyle w:val="a4"/>
        <w:numPr>
          <w:ilvl w:val="0"/>
          <w:numId w:val="26"/>
        </w:numPr>
        <w:ind w:firstLineChars="0"/>
        <w:rPr>
          <w:b/>
        </w:rPr>
      </w:pPr>
      <w:r w:rsidRPr="006D1666">
        <w:rPr>
          <w:rFonts w:hint="eastAsia"/>
          <w:b/>
        </w:rPr>
        <w:t>HSIZE</w:t>
      </w:r>
    </w:p>
    <w:p w:rsidR="00B873B0" w:rsidRDefault="00B873B0" w:rsidP="00B873B0">
      <w:pPr>
        <w:jc w:val="center"/>
      </w:pPr>
      <w:r>
        <w:rPr>
          <w:rFonts w:hint="eastAsia"/>
          <w:noProof/>
        </w:rPr>
        <w:lastRenderedPageBreak/>
        <w:drawing>
          <wp:inline distT="0" distB="0" distL="0" distR="0">
            <wp:extent cx="5010150" cy="2402532"/>
            <wp:effectExtent l="19050" t="0" r="0" b="0"/>
            <wp:docPr id="21" name="图片 20" descr="ahb_h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hsize.png"/>
                    <pic:cNvPicPr/>
                  </pic:nvPicPr>
                  <pic:blipFill>
                    <a:blip r:embed="rId21" cstate="print"/>
                    <a:stretch>
                      <a:fillRect/>
                    </a:stretch>
                  </pic:blipFill>
                  <pic:spPr>
                    <a:xfrm>
                      <a:off x="0" y="0"/>
                      <a:ext cx="5013450" cy="2404115"/>
                    </a:xfrm>
                    <a:prstGeom prst="rect">
                      <a:avLst/>
                    </a:prstGeom>
                  </pic:spPr>
                </pic:pic>
              </a:graphicData>
            </a:graphic>
          </wp:inline>
        </w:drawing>
      </w:r>
    </w:p>
    <w:p w:rsidR="00B873B0" w:rsidRDefault="00B873B0" w:rsidP="00B873B0"/>
    <w:p w:rsidR="00B873B0" w:rsidRDefault="00B873B0" w:rsidP="00B873B0"/>
    <w:p w:rsidR="00B873B0" w:rsidRDefault="00857F60" w:rsidP="00857F60">
      <w:pPr>
        <w:pStyle w:val="3"/>
      </w:pPr>
      <w:bookmarkStart w:id="12" w:name="_Toc426023222"/>
      <w:r>
        <w:rPr>
          <w:rFonts w:hint="eastAsia"/>
        </w:rPr>
        <w:t>接口框图</w:t>
      </w:r>
      <w:bookmarkEnd w:id="12"/>
    </w:p>
    <w:p w:rsidR="00857F60" w:rsidRPr="006D1666" w:rsidRDefault="00857F60" w:rsidP="00857F60">
      <w:pPr>
        <w:pStyle w:val="a4"/>
        <w:numPr>
          <w:ilvl w:val="0"/>
          <w:numId w:val="26"/>
        </w:numPr>
        <w:ind w:firstLineChars="0"/>
        <w:rPr>
          <w:b/>
        </w:rPr>
      </w:pPr>
      <w:r w:rsidRPr="006D1666">
        <w:rPr>
          <w:rFonts w:hint="eastAsia"/>
          <w:b/>
        </w:rPr>
        <w:t>总线互联</w:t>
      </w:r>
    </w:p>
    <w:p w:rsidR="00B873B0" w:rsidRDefault="00B873B0" w:rsidP="008F1210">
      <w:pPr>
        <w:ind w:firstLineChars="200" w:firstLine="420"/>
      </w:pPr>
      <w:r>
        <w:rPr>
          <w:rFonts w:hint="eastAsia"/>
        </w:rPr>
        <w:t>AMBA AHB</w:t>
      </w:r>
      <w:r>
        <w:rPr>
          <w:rFonts w:hint="eastAsia"/>
        </w:rPr>
        <w:t>总线协议设计使用一个中央多路选择器互联方案。使用该方案所有总线主机设备输出地址和控制信号来指示它们</w:t>
      </w:r>
      <w:proofErr w:type="gramStart"/>
      <w:r>
        <w:rPr>
          <w:rFonts w:hint="eastAsia"/>
        </w:rPr>
        <w:t>相执行</w:t>
      </w:r>
      <w:proofErr w:type="gramEnd"/>
      <w:r>
        <w:rPr>
          <w:rFonts w:hint="eastAsia"/>
        </w:rPr>
        <w:t>的传输同时</w:t>
      </w:r>
      <w:proofErr w:type="gramStart"/>
      <w:r>
        <w:rPr>
          <w:rFonts w:hint="eastAsia"/>
        </w:rPr>
        <w:t>仲裁器决定</w:t>
      </w:r>
      <w:proofErr w:type="gramEnd"/>
      <w:r>
        <w:rPr>
          <w:rFonts w:hint="eastAsia"/>
        </w:rPr>
        <w:t>哪一个主机能够将它的地址和控制信号连通到所有的从机。当然也需要一个译码器来控制读数据和响应多路信号选择器，多路信号选择器选中来自传输中所包含从机的适当信号。</w:t>
      </w:r>
    </w:p>
    <w:p w:rsidR="00B873B0" w:rsidRDefault="00B873B0" w:rsidP="00B873B0">
      <w:pPr>
        <w:jc w:val="center"/>
      </w:pPr>
      <w:r>
        <w:rPr>
          <w:rFonts w:hint="eastAsia"/>
          <w:noProof/>
        </w:rPr>
        <w:drawing>
          <wp:inline distT="0" distB="0" distL="0" distR="0">
            <wp:extent cx="3897343" cy="3725762"/>
            <wp:effectExtent l="19050" t="0" r="7907" b="0"/>
            <wp:docPr id="13" name="图片 12" descr="ahb_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connection.png"/>
                    <pic:cNvPicPr/>
                  </pic:nvPicPr>
                  <pic:blipFill>
                    <a:blip r:embed="rId22" cstate="print"/>
                    <a:stretch>
                      <a:fillRect/>
                    </a:stretch>
                  </pic:blipFill>
                  <pic:spPr>
                    <a:xfrm>
                      <a:off x="0" y="0"/>
                      <a:ext cx="3897343" cy="3725762"/>
                    </a:xfrm>
                    <a:prstGeom prst="rect">
                      <a:avLst/>
                    </a:prstGeom>
                  </pic:spPr>
                </pic:pic>
              </a:graphicData>
            </a:graphic>
          </wp:inline>
        </w:drawing>
      </w:r>
    </w:p>
    <w:p w:rsidR="00B873B0" w:rsidRDefault="00B873B0" w:rsidP="00B873B0"/>
    <w:p w:rsidR="00B873B0" w:rsidRPr="006D1666" w:rsidRDefault="00B873B0" w:rsidP="00857F60">
      <w:pPr>
        <w:pStyle w:val="a4"/>
        <w:numPr>
          <w:ilvl w:val="0"/>
          <w:numId w:val="26"/>
        </w:numPr>
        <w:ind w:firstLineChars="0"/>
        <w:rPr>
          <w:b/>
        </w:rPr>
      </w:pPr>
      <w:r w:rsidRPr="006D1666">
        <w:rPr>
          <w:rFonts w:hint="eastAsia"/>
          <w:b/>
        </w:rPr>
        <w:t>AHB</w:t>
      </w:r>
      <w:r w:rsidRPr="006D1666">
        <w:rPr>
          <w:rFonts w:hint="eastAsia"/>
          <w:b/>
        </w:rPr>
        <w:t>总线从机</w:t>
      </w:r>
    </w:p>
    <w:p w:rsidR="00B873B0" w:rsidRDefault="00B873B0" w:rsidP="00B873B0">
      <w:pPr>
        <w:jc w:val="center"/>
      </w:pPr>
      <w:r>
        <w:rPr>
          <w:rFonts w:hint="eastAsia"/>
          <w:noProof/>
        </w:rPr>
        <w:lastRenderedPageBreak/>
        <w:drawing>
          <wp:inline distT="0" distB="0" distL="0" distR="0">
            <wp:extent cx="3509154" cy="2537986"/>
            <wp:effectExtent l="19050" t="0" r="0" b="0"/>
            <wp:docPr id="14" name="图片 13" descr="ahb_interface_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interface_slave.png"/>
                    <pic:cNvPicPr/>
                  </pic:nvPicPr>
                  <pic:blipFill>
                    <a:blip r:embed="rId23" cstate="print"/>
                    <a:stretch>
                      <a:fillRect/>
                    </a:stretch>
                  </pic:blipFill>
                  <pic:spPr>
                    <a:xfrm>
                      <a:off x="0" y="0"/>
                      <a:ext cx="3505275" cy="2535180"/>
                    </a:xfrm>
                    <a:prstGeom prst="rect">
                      <a:avLst/>
                    </a:prstGeom>
                  </pic:spPr>
                </pic:pic>
              </a:graphicData>
            </a:graphic>
          </wp:inline>
        </w:drawing>
      </w:r>
    </w:p>
    <w:p w:rsidR="00B873B0" w:rsidRDefault="00B873B0" w:rsidP="00B873B0"/>
    <w:p w:rsidR="00B873B0" w:rsidRPr="006D1666" w:rsidRDefault="00B873B0" w:rsidP="00857F60">
      <w:pPr>
        <w:pStyle w:val="a4"/>
        <w:numPr>
          <w:ilvl w:val="0"/>
          <w:numId w:val="26"/>
        </w:numPr>
        <w:ind w:firstLineChars="0"/>
        <w:rPr>
          <w:b/>
        </w:rPr>
      </w:pPr>
      <w:r w:rsidRPr="006D1666">
        <w:rPr>
          <w:rFonts w:hint="eastAsia"/>
          <w:b/>
        </w:rPr>
        <w:t>AHB</w:t>
      </w:r>
      <w:r w:rsidRPr="006D1666">
        <w:rPr>
          <w:rFonts w:hint="eastAsia"/>
          <w:b/>
        </w:rPr>
        <w:t>总线主机</w:t>
      </w:r>
    </w:p>
    <w:p w:rsidR="00B873B0" w:rsidRDefault="00B873B0" w:rsidP="00B873B0">
      <w:pPr>
        <w:jc w:val="center"/>
      </w:pPr>
      <w:r>
        <w:rPr>
          <w:rFonts w:hint="eastAsia"/>
          <w:noProof/>
        </w:rPr>
        <w:drawing>
          <wp:inline distT="0" distB="0" distL="0" distR="0">
            <wp:extent cx="3811079" cy="2525322"/>
            <wp:effectExtent l="19050" t="0" r="0" b="0"/>
            <wp:docPr id="15" name="图片 14" descr="ahb_interface_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interface_master.png"/>
                    <pic:cNvPicPr/>
                  </pic:nvPicPr>
                  <pic:blipFill>
                    <a:blip r:embed="rId24" cstate="print"/>
                    <a:stretch>
                      <a:fillRect/>
                    </a:stretch>
                  </pic:blipFill>
                  <pic:spPr>
                    <a:xfrm>
                      <a:off x="0" y="0"/>
                      <a:ext cx="3811741" cy="2525761"/>
                    </a:xfrm>
                    <a:prstGeom prst="rect">
                      <a:avLst/>
                    </a:prstGeom>
                  </pic:spPr>
                </pic:pic>
              </a:graphicData>
            </a:graphic>
          </wp:inline>
        </w:drawing>
      </w:r>
    </w:p>
    <w:p w:rsidR="00B873B0" w:rsidRDefault="00B873B0" w:rsidP="00B873B0"/>
    <w:p w:rsidR="00B873B0" w:rsidRPr="006D1666" w:rsidRDefault="00B873B0" w:rsidP="00857F60">
      <w:pPr>
        <w:pStyle w:val="a4"/>
        <w:numPr>
          <w:ilvl w:val="0"/>
          <w:numId w:val="26"/>
        </w:numPr>
        <w:ind w:firstLineChars="0"/>
        <w:rPr>
          <w:b/>
        </w:rPr>
      </w:pPr>
      <w:r w:rsidRPr="006D1666">
        <w:rPr>
          <w:rFonts w:hint="eastAsia"/>
          <w:b/>
        </w:rPr>
        <w:t>AHB</w:t>
      </w:r>
      <w:r w:rsidRPr="006D1666">
        <w:rPr>
          <w:rFonts w:hint="eastAsia"/>
          <w:b/>
        </w:rPr>
        <w:t>仲裁器</w:t>
      </w:r>
    </w:p>
    <w:p w:rsidR="00B873B0" w:rsidRDefault="00B873B0" w:rsidP="008F1210">
      <w:pPr>
        <w:ind w:firstLineChars="200" w:firstLine="420"/>
      </w:pPr>
      <w:r>
        <w:rPr>
          <w:rFonts w:hint="eastAsia"/>
        </w:rPr>
        <w:t>用于决定哪一个主机能够将它的地址和控制信号连通到所有的从机</w:t>
      </w:r>
    </w:p>
    <w:p w:rsidR="00B873B0" w:rsidRDefault="00B873B0" w:rsidP="00B873B0">
      <w:pPr>
        <w:jc w:val="center"/>
      </w:pPr>
      <w:r>
        <w:rPr>
          <w:rFonts w:hint="eastAsia"/>
          <w:noProof/>
        </w:rPr>
        <w:lastRenderedPageBreak/>
        <w:drawing>
          <wp:inline distT="0" distB="0" distL="0" distR="0">
            <wp:extent cx="3733441" cy="3165903"/>
            <wp:effectExtent l="19050" t="0" r="359" b="0"/>
            <wp:docPr id="16" name="图片 15" descr="ahb_interface_arb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interface_arbiter.png"/>
                    <pic:cNvPicPr/>
                  </pic:nvPicPr>
                  <pic:blipFill>
                    <a:blip r:embed="rId25" cstate="print"/>
                    <a:stretch>
                      <a:fillRect/>
                    </a:stretch>
                  </pic:blipFill>
                  <pic:spPr>
                    <a:xfrm>
                      <a:off x="0" y="0"/>
                      <a:ext cx="3735115" cy="3167323"/>
                    </a:xfrm>
                    <a:prstGeom prst="rect">
                      <a:avLst/>
                    </a:prstGeom>
                  </pic:spPr>
                </pic:pic>
              </a:graphicData>
            </a:graphic>
          </wp:inline>
        </w:drawing>
      </w:r>
    </w:p>
    <w:p w:rsidR="00B873B0" w:rsidRDefault="00B873B0" w:rsidP="00B873B0"/>
    <w:p w:rsidR="00B873B0" w:rsidRPr="006D1666" w:rsidRDefault="00B873B0" w:rsidP="00857F60">
      <w:pPr>
        <w:pStyle w:val="a4"/>
        <w:numPr>
          <w:ilvl w:val="0"/>
          <w:numId w:val="26"/>
        </w:numPr>
        <w:ind w:firstLineChars="0"/>
        <w:rPr>
          <w:b/>
        </w:rPr>
      </w:pPr>
      <w:r w:rsidRPr="006D1666">
        <w:rPr>
          <w:rFonts w:hint="eastAsia"/>
          <w:b/>
        </w:rPr>
        <w:t>AHB</w:t>
      </w:r>
      <w:r w:rsidRPr="006D1666">
        <w:rPr>
          <w:rFonts w:hint="eastAsia"/>
          <w:b/>
        </w:rPr>
        <w:t>译码器</w:t>
      </w:r>
    </w:p>
    <w:p w:rsidR="00B873B0" w:rsidRDefault="00B873B0" w:rsidP="008F1210">
      <w:pPr>
        <w:ind w:firstLineChars="200" w:firstLine="420"/>
      </w:pPr>
      <w:r>
        <w:rPr>
          <w:rFonts w:hint="eastAsia"/>
        </w:rPr>
        <w:t>用于决定</w:t>
      </w:r>
      <w:proofErr w:type="gramStart"/>
      <w:r>
        <w:rPr>
          <w:rFonts w:hint="eastAsia"/>
        </w:rPr>
        <w:t>哪个从</w:t>
      </w:r>
      <w:proofErr w:type="gramEnd"/>
      <w:r>
        <w:rPr>
          <w:rFonts w:hint="eastAsia"/>
        </w:rPr>
        <w:t>机来响应这次信号</w:t>
      </w:r>
    </w:p>
    <w:p w:rsidR="00B873B0" w:rsidRDefault="00B873B0" w:rsidP="00B873B0">
      <w:pPr>
        <w:jc w:val="center"/>
      </w:pPr>
      <w:r>
        <w:rPr>
          <w:rFonts w:hint="eastAsia"/>
          <w:noProof/>
        </w:rPr>
        <w:drawing>
          <wp:inline distT="0" distB="0" distL="0" distR="0">
            <wp:extent cx="4156135" cy="1598514"/>
            <wp:effectExtent l="19050" t="0" r="0" b="0"/>
            <wp:docPr id="17" name="图片 16" descr="ahb_interface_deco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b_interface_decoder.png"/>
                    <pic:cNvPicPr/>
                  </pic:nvPicPr>
                  <pic:blipFill>
                    <a:blip r:embed="rId26" cstate="print"/>
                    <a:stretch>
                      <a:fillRect/>
                    </a:stretch>
                  </pic:blipFill>
                  <pic:spPr>
                    <a:xfrm>
                      <a:off x="0" y="0"/>
                      <a:ext cx="4161652" cy="1600636"/>
                    </a:xfrm>
                    <a:prstGeom prst="rect">
                      <a:avLst/>
                    </a:prstGeom>
                  </pic:spPr>
                </pic:pic>
              </a:graphicData>
            </a:graphic>
          </wp:inline>
        </w:drawing>
      </w:r>
    </w:p>
    <w:p w:rsidR="00B873B0" w:rsidRDefault="00B873B0" w:rsidP="00B873B0"/>
    <w:p w:rsidR="00B873B0" w:rsidRDefault="00B873B0" w:rsidP="00B873B0"/>
    <w:p w:rsidR="00B873B0" w:rsidRDefault="00B873B0" w:rsidP="00B873B0"/>
    <w:p w:rsidR="00B873B0" w:rsidRDefault="00B873B0" w:rsidP="00B873B0"/>
    <w:p w:rsidR="00B873B0" w:rsidRDefault="00B873B0" w:rsidP="00B873B0"/>
    <w:p w:rsidR="00B60A25" w:rsidRDefault="00B60A25">
      <w:pPr>
        <w:widowControl/>
        <w:jc w:val="left"/>
        <w:rPr>
          <w:rFonts w:asciiTheme="majorHAnsi" w:eastAsiaTheme="majorEastAsia" w:hAnsiTheme="majorHAnsi" w:cstheme="majorBidi"/>
          <w:b/>
          <w:bCs/>
          <w:sz w:val="32"/>
          <w:szCs w:val="32"/>
        </w:rPr>
      </w:pPr>
      <w:r>
        <w:br w:type="page"/>
      </w:r>
    </w:p>
    <w:p w:rsidR="00B873B0" w:rsidRDefault="00B873B0" w:rsidP="00857F60">
      <w:pPr>
        <w:pStyle w:val="2"/>
      </w:pPr>
      <w:bookmarkStart w:id="13" w:name="_Toc426023223"/>
      <w:r>
        <w:rPr>
          <w:rFonts w:hint="eastAsia"/>
        </w:rPr>
        <w:lastRenderedPageBreak/>
        <w:t>AXI</w:t>
      </w:r>
      <w:r>
        <w:rPr>
          <w:rFonts w:hint="eastAsia"/>
        </w:rPr>
        <w:t>（</w:t>
      </w:r>
      <w:r>
        <w:rPr>
          <w:rFonts w:hint="eastAsia"/>
        </w:rPr>
        <w:t xml:space="preserve">Advanced </w:t>
      </w:r>
      <w:proofErr w:type="spellStart"/>
      <w:r>
        <w:rPr>
          <w:rFonts w:hint="eastAsia"/>
        </w:rPr>
        <w:t>eXtensible</w:t>
      </w:r>
      <w:proofErr w:type="spellEnd"/>
      <w:r>
        <w:rPr>
          <w:rFonts w:hint="eastAsia"/>
        </w:rPr>
        <w:t xml:space="preserve"> Interface</w:t>
      </w:r>
      <w:r>
        <w:rPr>
          <w:rFonts w:hint="eastAsia"/>
        </w:rPr>
        <w:t>）</w:t>
      </w:r>
      <w:proofErr w:type="gramStart"/>
      <w:r>
        <w:rPr>
          <w:rFonts w:hint="eastAsia"/>
        </w:rPr>
        <w:t>高级可</w:t>
      </w:r>
      <w:proofErr w:type="gramEnd"/>
      <w:r>
        <w:rPr>
          <w:rFonts w:hint="eastAsia"/>
        </w:rPr>
        <w:t>扩展接口</w:t>
      </w:r>
      <w:bookmarkEnd w:id="13"/>
    </w:p>
    <w:p w:rsidR="00857F60" w:rsidRPr="00857F60" w:rsidRDefault="00857F60" w:rsidP="00857F60">
      <w:pPr>
        <w:pStyle w:val="3"/>
      </w:pPr>
      <w:bookmarkStart w:id="14" w:name="_Toc426023224"/>
      <w:r>
        <w:rPr>
          <w:rFonts w:hint="eastAsia"/>
        </w:rPr>
        <w:t>特性</w:t>
      </w:r>
      <w:bookmarkEnd w:id="14"/>
    </w:p>
    <w:p w:rsidR="00B873B0" w:rsidRDefault="00B873B0" w:rsidP="00B873B0">
      <w:pPr>
        <w:pStyle w:val="a4"/>
        <w:numPr>
          <w:ilvl w:val="0"/>
          <w:numId w:val="4"/>
        </w:numPr>
        <w:ind w:firstLineChars="0"/>
      </w:pPr>
      <w:r>
        <w:rPr>
          <w:rFonts w:hint="eastAsia"/>
        </w:rPr>
        <w:t>高性能、高带宽、低延迟的片内总线</w:t>
      </w:r>
    </w:p>
    <w:p w:rsidR="00B873B0" w:rsidRDefault="00B873B0" w:rsidP="00B873B0">
      <w:pPr>
        <w:pStyle w:val="a4"/>
        <w:numPr>
          <w:ilvl w:val="0"/>
          <w:numId w:val="4"/>
        </w:numPr>
        <w:ind w:firstLineChars="0"/>
      </w:pPr>
      <w:r>
        <w:rPr>
          <w:rFonts w:hint="eastAsia"/>
        </w:rPr>
        <w:t>单向通道体系结构</w:t>
      </w:r>
    </w:p>
    <w:p w:rsidR="00B873B0" w:rsidRDefault="00B873B0" w:rsidP="00B873B0">
      <w:pPr>
        <w:pStyle w:val="a4"/>
        <w:numPr>
          <w:ilvl w:val="0"/>
          <w:numId w:val="4"/>
        </w:numPr>
        <w:ind w:firstLineChars="0"/>
      </w:pPr>
      <w:r>
        <w:rPr>
          <w:rFonts w:hint="eastAsia"/>
        </w:rPr>
        <w:t>支持多项数据交换</w:t>
      </w:r>
    </w:p>
    <w:p w:rsidR="00B873B0" w:rsidRDefault="00B873B0" w:rsidP="00B873B0">
      <w:pPr>
        <w:pStyle w:val="a4"/>
        <w:numPr>
          <w:ilvl w:val="0"/>
          <w:numId w:val="4"/>
        </w:numPr>
        <w:ind w:firstLineChars="0"/>
      </w:pPr>
      <w:r>
        <w:rPr>
          <w:rFonts w:hint="eastAsia"/>
        </w:rPr>
        <w:t>独立的地址和数据通道</w:t>
      </w:r>
    </w:p>
    <w:p w:rsidR="00B873B0" w:rsidRDefault="00B873B0" w:rsidP="00857F60">
      <w:pPr>
        <w:pStyle w:val="3"/>
      </w:pPr>
      <w:bookmarkStart w:id="15" w:name="_Toc426023225"/>
      <w:r>
        <w:rPr>
          <w:rFonts w:hint="eastAsia"/>
        </w:rPr>
        <w:t>通道</w:t>
      </w:r>
      <w:bookmarkEnd w:id="15"/>
    </w:p>
    <w:p w:rsidR="00B873B0" w:rsidRDefault="00B873B0" w:rsidP="00B873B0">
      <w:r>
        <w:rPr>
          <w:rFonts w:hint="eastAsia"/>
        </w:rPr>
        <w:t>AXI</w:t>
      </w:r>
      <w:r>
        <w:rPr>
          <w:rFonts w:hint="eastAsia"/>
        </w:rPr>
        <w:t>总线共有</w:t>
      </w:r>
      <w:r>
        <w:rPr>
          <w:rFonts w:hint="eastAsia"/>
        </w:rPr>
        <w:t>5</w:t>
      </w:r>
      <w:r>
        <w:rPr>
          <w:rFonts w:hint="eastAsia"/>
        </w:rPr>
        <w:t>个通道：</w:t>
      </w:r>
    </w:p>
    <w:p w:rsidR="00B873B0" w:rsidRDefault="00B873B0" w:rsidP="00B873B0">
      <w:pPr>
        <w:pStyle w:val="a4"/>
        <w:numPr>
          <w:ilvl w:val="0"/>
          <w:numId w:val="7"/>
        </w:numPr>
        <w:ind w:firstLineChars="0"/>
      </w:pPr>
      <w:r>
        <w:rPr>
          <w:rFonts w:hint="eastAsia"/>
        </w:rPr>
        <w:t>读地址通道（</w:t>
      </w:r>
      <w:r>
        <w:rPr>
          <w:rFonts w:hint="eastAsia"/>
        </w:rPr>
        <w:t>Read address channel, AR</w:t>
      </w:r>
      <w:r>
        <w:rPr>
          <w:rFonts w:hint="eastAsia"/>
        </w:rPr>
        <w:t>）</w:t>
      </w:r>
    </w:p>
    <w:p w:rsidR="00B873B0" w:rsidRDefault="00B873B0" w:rsidP="00B873B0">
      <w:pPr>
        <w:pStyle w:val="a4"/>
        <w:numPr>
          <w:ilvl w:val="0"/>
          <w:numId w:val="7"/>
        </w:numPr>
        <w:ind w:firstLineChars="0"/>
      </w:pPr>
      <w:r>
        <w:rPr>
          <w:rFonts w:hint="eastAsia"/>
        </w:rPr>
        <w:t>写地址通道（</w:t>
      </w:r>
      <w:r>
        <w:rPr>
          <w:rFonts w:hint="eastAsia"/>
        </w:rPr>
        <w:t>Write address Channel, AW</w:t>
      </w:r>
      <w:r>
        <w:rPr>
          <w:rFonts w:hint="eastAsia"/>
        </w:rPr>
        <w:t>）</w:t>
      </w:r>
    </w:p>
    <w:p w:rsidR="00B873B0" w:rsidRDefault="00B873B0" w:rsidP="00B873B0">
      <w:pPr>
        <w:pStyle w:val="a4"/>
        <w:numPr>
          <w:ilvl w:val="0"/>
          <w:numId w:val="7"/>
        </w:numPr>
        <w:ind w:firstLineChars="0"/>
      </w:pPr>
      <w:r>
        <w:rPr>
          <w:rFonts w:hint="eastAsia"/>
        </w:rPr>
        <w:t>读数据通道（</w:t>
      </w:r>
      <w:r>
        <w:rPr>
          <w:rFonts w:hint="eastAsia"/>
        </w:rPr>
        <w:t>Read data channel, R</w:t>
      </w:r>
      <w:r>
        <w:rPr>
          <w:rFonts w:hint="eastAsia"/>
        </w:rPr>
        <w:t>）</w:t>
      </w:r>
    </w:p>
    <w:p w:rsidR="00B873B0" w:rsidRDefault="00B873B0" w:rsidP="00B873B0">
      <w:pPr>
        <w:pStyle w:val="a4"/>
        <w:numPr>
          <w:ilvl w:val="0"/>
          <w:numId w:val="7"/>
        </w:numPr>
        <w:ind w:firstLineChars="0"/>
      </w:pPr>
      <w:r>
        <w:rPr>
          <w:rFonts w:hint="eastAsia"/>
        </w:rPr>
        <w:t>写数据通道（</w:t>
      </w:r>
      <w:r>
        <w:rPr>
          <w:rFonts w:hint="eastAsia"/>
        </w:rPr>
        <w:t>Write data channel, W</w:t>
      </w:r>
      <w:r>
        <w:rPr>
          <w:rFonts w:hint="eastAsia"/>
        </w:rPr>
        <w:t>）</w:t>
      </w:r>
    </w:p>
    <w:p w:rsidR="00B873B0" w:rsidRDefault="00B873B0" w:rsidP="00B873B0">
      <w:pPr>
        <w:pStyle w:val="a4"/>
        <w:numPr>
          <w:ilvl w:val="0"/>
          <w:numId w:val="7"/>
        </w:numPr>
        <w:ind w:firstLineChars="0"/>
      </w:pPr>
      <w:r>
        <w:rPr>
          <w:rFonts w:hint="eastAsia"/>
        </w:rPr>
        <w:t>写响应通道（</w:t>
      </w:r>
      <w:r>
        <w:rPr>
          <w:rFonts w:hint="eastAsia"/>
        </w:rPr>
        <w:t>Write response channel, B</w:t>
      </w:r>
      <w:r>
        <w:rPr>
          <w:rFonts w:hint="eastAsia"/>
        </w:rPr>
        <w:t>）</w:t>
      </w:r>
    </w:p>
    <w:p w:rsidR="008F1210" w:rsidRPr="00B873B0" w:rsidRDefault="008F1210" w:rsidP="008F1210"/>
    <w:p w:rsidR="00B873B0" w:rsidRDefault="00B873B0" w:rsidP="008F1210">
      <w:pPr>
        <w:ind w:firstLineChars="200" w:firstLine="420"/>
      </w:pPr>
      <w:r w:rsidRPr="00B873B0">
        <w:rPr>
          <w:rFonts w:hint="eastAsia"/>
        </w:rPr>
        <w:t>这</w:t>
      </w:r>
      <w:r w:rsidRPr="00B873B0">
        <w:rPr>
          <w:rFonts w:hint="eastAsia"/>
        </w:rPr>
        <w:t>5</w:t>
      </w:r>
      <w:r w:rsidRPr="00B873B0">
        <w:rPr>
          <w:rFonts w:hint="eastAsia"/>
        </w:rPr>
        <w:t>条独立的通道都包含一个信息信号和一个双路的</w:t>
      </w:r>
      <w:r w:rsidRPr="00B873B0">
        <w:rPr>
          <w:rFonts w:hint="eastAsia"/>
        </w:rPr>
        <w:t>VALD</w:t>
      </w:r>
      <w:r w:rsidRPr="00B873B0">
        <w:rPr>
          <w:rFonts w:hint="eastAsia"/>
        </w:rPr>
        <w:t>、</w:t>
      </w:r>
      <w:r w:rsidRPr="00B873B0">
        <w:rPr>
          <w:rFonts w:hint="eastAsia"/>
        </w:rPr>
        <w:t>READY</w:t>
      </w:r>
      <w:r w:rsidRPr="00B873B0">
        <w:rPr>
          <w:rFonts w:hint="eastAsia"/>
        </w:rPr>
        <w:t>握手机制。</w:t>
      </w:r>
    </w:p>
    <w:p w:rsidR="00B873B0" w:rsidRDefault="00B873B0" w:rsidP="008F1210">
      <w:pPr>
        <w:ind w:firstLineChars="200" w:firstLine="420"/>
      </w:pPr>
      <w:r w:rsidRPr="00B873B0">
        <w:rPr>
          <w:rFonts w:hint="eastAsia"/>
        </w:rPr>
        <w:t>信息源通过</w:t>
      </w:r>
      <w:r w:rsidRPr="00B873B0">
        <w:rPr>
          <w:rFonts w:hint="eastAsia"/>
        </w:rPr>
        <w:t>VALID</w:t>
      </w:r>
      <w:r w:rsidRPr="00B873B0">
        <w:rPr>
          <w:rFonts w:hint="eastAsia"/>
        </w:rPr>
        <w:t>信号来指示通道中的数据和控制信息什么时候有效。目地源用</w:t>
      </w:r>
      <w:r w:rsidRPr="00B873B0">
        <w:rPr>
          <w:rFonts w:hint="eastAsia"/>
        </w:rPr>
        <w:t>READY</w:t>
      </w:r>
      <w:r w:rsidRPr="00B873B0">
        <w:rPr>
          <w:rFonts w:hint="eastAsia"/>
        </w:rPr>
        <w:t>信号来表示何时能够接收数据。读数据和写数据通道都包括一个</w:t>
      </w:r>
      <w:r w:rsidRPr="00B873B0">
        <w:rPr>
          <w:rFonts w:hint="eastAsia"/>
        </w:rPr>
        <w:t>LAST</w:t>
      </w:r>
      <w:r w:rsidRPr="00B873B0">
        <w:rPr>
          <w:rFonts w:hint="eastAsia"/>
        </w:rPr>
        <w:t>信号，用来指明一个事物传输的最后一个数据。</w:t>
      </w:r>
    </w:p>
    <w:p w:rsidR="00B873B0" w:rsidRDefault="00B873B0" w:rsidP="008F1210">
      <w:pPr>
        <w:ind w:firstLineChars="200" w:firstLine="420"/>
      </w:pPr>
      <w:r w:rsidRPr="00B873B0">
        <w:rPr>
          <w:rFonts w:hint="eastAsia"/>
        </w:rPr>
        <w:t>传输地址信息和数据都是在</w:t>
      </w:r>
      <w:r w:rsidRPr="00B873B0">
        <w:rPr>
          <w:rFonts w:hint="eastAsia"/>
        </w:rPr>
        <w:t>VALID</w:t>
      </w:r>
      <w:r w:rsidRPr="00B873B0">
        <w:rPr>
          <w:rFonts w:hint="eastAsia"/>
        </w:rPr>
        <w:t>和</w:t>
      </w:r>
      <w:r w:rsidRPr="00B873B0">
        <w:rPr>
          <w:rFonts w:hint="eastAsia"/>
        </w:rPr>
        <w:t>READY</w:t>
      </w:r>
      <w:r w:rsidRPr="00B873B0">
        <w:rPr>
          <w:rFonts w:hint="eastAsia"/>
        </w:rPr>
        <w:t>同时为高时有效。</w:t>
      </w:r>
    </w:p>
    <w:p w:rsidR="00857F60" w:rsidRDefault="00857F60" w:rsidP="00857F60">
      <w:pPr>
        <w:pStyle w:val="3"/>
      </w:pPr>
      <w:bookmarkStart w:id="16" w:name="_Toc426023226"/>
      <w:r>
        <w:rPr>
          <w:rFonts w:hint="eastAsia"/>
        </w:rPr>
        <w:t>数据传输</w:t>
      </w:r>
      <w:bookmarkEnd w:id="16"/>
    </w:p>
    <w:p w:rsidR="00B873B0" w:rsidRPr="006D1666" w:rsidRDefault="00B873B0" w:rsidP="00857F60">
      <w:pPr>
        <w:pStyle w:val="a4"/>
        <w:numPr>
          <w:ilvl w:val="0"/>
          <w:numId w:val="27"/>
        </w:numPr>
        <w:ind w:firstLineChars="0"/>
        <w:rPr>
          <w:b/>
        </w:rPr>
      </w:pPr>
      <w:r w:rsidRPr="006D1666">
        <w:rPr>
          <w:rFonts w:hint="eastAsia"/>
          <w:b/>
        </w:rPr>
        <w:t>读事务时序</w:t>
      </w:r>
    </w:p>
    <w:p w:rsidR="00B873B0" w:rsidRDefault="00B873B0" w:rsidP="00B873B0">
      <w:r>
        <w:rPr>
          <w:rFonts w:hint="eastAsia"/>
          <w:noProof/>
          <w:sz w:val="24"/>
        </w:rPr>
        <w:drawing>
          <wp:inline distT="0" distB="0" distL="0" distR="0">
            <wp:extent cx="5262245" cy="2113280"/>
            <wp:effectExtent l="19050" t="0" r="0" b="0"/>
            <wp:docPr id="24" name="图片 10" descr="CRWK[L5)(F(_PMD[4]@YF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WK[L5)(F(_PMD[4]@YF46"/>
                    <pic:cNvPicPr>
                      <a:picLocks noChangeAspect="1" noChangeArrowheads="1"/>
                    </pic:cNvPicPr>
                  </pic:nvPicPr>
                  <pic:blipFill>
                    <a:blip r:embed="rId27" cstate="print"/>
                    <a:srcRect/>
                    <a:stretch>
                      <a:fillRect/>
                    </a:stretch>
                  </pic:blipFill>
                  <pic:spPr bwMode="auto">
                    <a:xfrm>
                      <a:off x="0" y="0"/>
                      <a:ext cx="5262245" cy="2113280"/>
                    </a:xfrm>
                    <a:prstGeom prst="rect">
                      <a:avLst/>
                    </a:prstGeom>
                    <a:noFill/>
                    <a:ln w="9525">
                      <a:noFill/>
                      <a:miter lim="800000"/>
                      <a:headEnd/>
                      <a:tailEnd/>
                    </a:ln>
                  </pic:spPr>
                </pic:pic>
              </a:graphicData>
            </a:graphic>
          </wp:inline>
        </w:drawing>
      </w:r>
    </w:p>
    <w:p w:rsidR="00B873B0" w:rsidRPr="006D1666" w:rsidRDefault="00B873B0" w:rsidP="00857F60">
      <w:pPr>
        <w:pStyle w:val="a4"/>
        <w:numPr>
          <w:ilvl w:val="0"/>
          <w:numId w:val="27"/>
        </w:numPr>
        <w:ind w:firstLineChars="0"/>
        <w:rPr>
          <w:b/>
        </w:rPr>
      </w:pPr>
      <w:r w:rsidRPr="006D1666">
        <w:rPr>
          <w:rFonts w:hint="eastAsia"/>
          <w:b/>
        </w:rPr>
        <w:t>写事件时序</w:t>
      </w:r>
    </w:p>
    <w:p w:rsidR="00B873B0" w:rsidRDefault="00B873B0" w:rsidP="00B873B0">
      <w:r>
        <w:rPr>
          <w:noProof/>
        </w:rPr>
        <w:lastRenderedPageBreak/>
        <w:drawing>
          <wp:inline distT="0" distB="0" distL="0" distR="0">
            <wp:extent cx="5272405" cy="2992755"/>
            <wp:effectExtent l="19050" t="0" r="4445" b="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a:off x="0" y="0"/>
                      <a:ext cx="5272405" cy="2992755"/>
                    </a:xfrm>
                    <a:prstGeom prst="rect">
                      <a:avLst/>
                    </a:prstGeom>
                    <a:noFill/>
                    <a:ln w="9525">
                      <a:noFill/>
                      <a:miter lim="800000"/>
                      <a:headEnd/>
                      <a:tailEnd/>
                    </a:ln>
                  </pic:spPr>
                </pic:pic>
              </a:graphicData>
            </a:graphic>
          </wp:inline>
        </w:drawing>
      </w:r>
    </w:p>
    <w:p w:rsidR="00B873B0" w:rsidRDefault="00B873B0" w:rsidP="00857F60">
      <w:pPr>
        <w:pStyle w:val="3"/>
      </w:pPr>
      <w:bookmarkStart w:id="17" w:name="_Toc426023227"/>
      <w:r>
        <w:rPr>
          <w:rFonts w:hint="eastAsia"/>
        </w:rPr>
        <w:t>信号</w:t>
      </w:r>
      <w:bookmarkEnd w:id="17"/>
    </w:p>
    <w:p w:rsidR="00B873B0" w:rsidRPr="006D1666" w:rsidRDefault="00B873B0" w:rsidP="00857F60">
      <w:pPr>
        <w:pStyle w:val="a4"/>
        <w:numPr>
          <w:ilvl w:val="0"/>
          <w:numId w:val="27"/>
        </w:numPr>
        <w:ind w:firstLineChars="0"/>
        <w:rPr>
          <w:b/>
        </w:rPr>
      </w:pPr>
      <w:r w:rsidRPr="006D1666">
        <w:rPr>
          <w:rFonts w:hint="eastAsia"/>
          <w:b/>
        </w:rPr>
        <w:t>写地址通知信号</w:t>
      </w:r>
    </w:p>
    <w:p w:rsidR="00B873B0" w:rsidRDefault="00B873B0" w:rsidP="00B873B0">
      <w:pPr>
        <w:jc w:val="center"/>
      </w:pPr>
      <w:r>
        <w:rPr>
          <w:rFonts w:hint="eastAsia"/>
          <w:noProof/>
        </w:rPr>
        <w:drawing>
          <wp:inline distT="0" distB="0" distL="0" distR="0">
            <wp:extent cx="4259698" cy="4088921"/>
            <wp:effectExtent l="19050" t="0" r="7502" b="0"/>
            <wp:docPr id="26" name="图片 25" descr="axi_signal_a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_signal_aw_1.png"/>
                    <pic:cNvPicPr/>
                  </pic:nvPicPr>
                  <pic:blipFill>
                    <a:blip r:embed="rId29" cstate="print"/>
                    <a:stretch>
                      <a:fillRect/>
                    </a:stretch>
                  </pic:blipFill>
                  <pic:spPr>
                    <a:xfrm>
                      <a:off x="0" y="0"/>
                      <a:ext cx="4262359" cy="4091475"/>
                    </a:xfrm>
                    <a:prstGeom prst="rect">
                      <a:avLst/>
                    </a:prstGeom>
                  </pic:spPr>
                </pic:pic>
              </a:graphicData>
            </a:graphic>
          </wp:inline>
        </w:drawing>
      </w:r>
    </w:p>
    <w:p w:rsidR="00F529E8" w:rsidRDefault="00F529E8" w:rsidP="00B873B0">
      <w:pPr>
        <w:jc w:val="center"/>
      </w:pPr>
    </w:p>
    <w:p w:rsidR="00B873B0" w:rsidRPr="006D1666" w:rsidRDefault="00B873B0" w:rsidP="00857F60">
      <w:pPr>
        <w:pStyle w:val="a4"/>
        <w:numPr>
          <w:ilvl w:val="0"/>
          <w:numId w:val="27"/>
        </w:numPr>
        <w:ind w:firstLineChars="0"/>
        <w:rPr>
          <w:b/>
        </w:rPr>
      </w:pPr>
      <w:r w:rsidRPr="006D1666">
        <w:rPr>
          <w:rFonts w:hint="eastAsia"/>
          <w:b/>
        </w:rPr>
        <w:t>读地址通道信号</w:t>
      </w:r>
    </w:p>
    <w:p w:rsidR="00B873B0" w:rsidRDefault="00B873B0" w:rsidP="00B873B0">
      <w:pPr>
        <w:jc w:val="center"/>
      </w:pPr>
      <w:r>
        <w:rPr>
          <w:rFonts w:hint="eastAsia"/>
          <w:noProof/>
        </w:rPr>
        <w:lastRenderedPageBreak/>
        <w:drawing>
          <wp:inline distT="0" distB="0" distL="0" distR="0">
            <wp:extent cx="4238563" cy="3976778"/>
            <wp:effectExtent l="19050" t="0" r="0" b="0"/>
            <wp:docPr id="27" name="图片 26" descr="axi_signal_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_signal_ar_1.png"/>
                    <pic:cNvPicPr/>
                  </pic:nvPicPr>
                  <pic:blipFill>
                    <a:blip r:embed="rId30" cstate="print"/>
                    <a:stretch>
                      <a:fillRect/>
                    </a:stretch>
                  </pic:blipFill>
                  <pic:spPr>
                    <a:xfrm>
                      <a:off x="0" y="0"/>
                      <a:ext cx="4238693" cy="3976900"/>
                    </a:xfrm>
                    <a:prstGeom prst="rect">
                      <a:avLst/>
                    </a:prstGeom>
                  </pic:spPr>
                </pic:pic>
              </a:graphicData>
            </a:graphic>
          </wp:inline>
        </w:drawing>
      </w:r>
    </w:p>
    <w:p w:rsidR="00F529E8" w:rsidRDefault="00F529E8" w:rsidP="00B873B0">
      <w:pPr>
        <w:jc w:val="center"/>
      </w:pPr>
    </w:p>
    <w:p w:rsidR="00B873B0" w:rsidRPr="006D1666" w:rsidRDefault="00B873B0" w:rsidP="00857F60">
      <w:pPr>
        <w:pStyle w:val="a4"/>
        <w:numPr>
          <w:ilvl w:val="0"/>
          <w:numId w:val="27"/>
        </w:numPr>
        <w:ind w:firstLineChars="0"/>
        <w:rPr>
          <w:b/>
        </w:rPr>
      </w:pPr>
      <w:r w:rsidRPr="006D1666">
        <w:rPr>
          <w:rFonts w:hint="eastAsia"/>
          <w:b/>
        </w:rPr>
        <w:t>读数据通道信号</w:t>
      </w:r>
    </w:p>
    <w:p w:rsidR="00B873B0" w:rsidRDefault="00B873B0" w:rsidP="00B873B0">
      <w:pPr>
        <w:jc w:val="center"/>
      </w:pPr>
      <w:r>
        <w:rPr>
          <w:rFonts w:hint="eastAsia"/>
          <w:noProof/>
        </w:rPr>
        <w:drawing>
          <wp:inline distT="0" distB="0" distL="0" distR="0">
            <wp:extent cx="4069870" cy="2130484"/>
            <wp:effectExtent l="19050" t="0" r="6830" b="0"/>
            <wp:docPr id="28" name="图片 27" descr="axi_signal_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_signal_r_1.png"/>
                    <pic:cNvPicPr/>
                  </pic:nvPicPr>
                  <pic:blipFill>
                    <a:blip r:embed="rId31" cstate="print"/>
                    <a:stretch>
                      <a:fillRect/>
                    </a:stretch>
                  </pic:blipFill>
                  <pic:spPr>
                    <a:xfrm>
                      <a:off x="0" y="0"/>
                      <a:ext cx="4070648" cy="2130891"/>
                    </a:xfrm>
                    <a:prstGeom prst="rect">
                      <a:avLst/>
                    </a:prstGeom>
                  </pic:spPr>
                </pic:pic>
              </a:graphicData>
            </a:graphic>
          </wp:inline>
        </w:drawing>
      </w:r>
    </w:p>
    <w:p w:rsidR="00F529E8" w:rsidRDefault="00F529E8" w:rsidP="00B873B0">
      <w:pPr>
        <w:jc w:val="center"/>
      </w:pPr>
    </w:p>
    <w:p w:rsidR="00B873B0" w:rsidRPr="006D1666" w:rsidRDefault="00B873B0" w:rsidP="00857F60">
      <w:pPr>
        <w:pStyle w:val="a4"/>
        <w:numPr>
          <w:ilvl w:val="0"/>
          <w:numId w:val="27"/>
        </w:numPr>
        <w:ind w:firstLineChars="0"/>
        <w:rPr>
          <w:b/>
        </w:rPr>
      </w:pPr>
      <w:r w:rsidRPr="006D1666">
        <w:rPr>
          <w:rFonts w:hint="eastAsia"/>
          <w:b/>
        </w:rPr>
        <w:t>写数据通道信号</w:t>
      </w:r>
    </w:p>
    <w:p w:rsidR="00B873B0" w:rsidRDefault="00B873B0" w:rsidP="00B873B0">
      <w:pPr>
        <w:jc w:val="center"/>
      </w:pPr>
      <w:r>
        <w:rPr>
          <w:rFonts w:hint="eastAsia"/>
          <w:noProof/>
        </w:rPr>
        <w:lastRenderedPageBreak/>
        <w:drawing>
          <wp:inline distT="0" distB="0" distL="0" distR="0">
            <wp:extent cx="4164762" cy="1877803"/>
            <wp:effectExtent l="19050" t="0" r="7188" b="0"/>
            <wp:docPr id="29" name="图片 28" descr="axi_signal_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_signal_w.png"/>
                    <pic:cNvPicPr/>
                  </pic:nvPicPr>
                  <pic:blipFill>
                    <a:blip r:embed="rId32" cstate="print"/>
                    <a:stretch>
                      <a:fillRect/>
                    </a:stretch>
                  </pic:blipFill>
                  <pic:spPr>
                    <a:xfrm>
                      <a:off x="0" y="0"/>
                      <a:ext cx="4164194" cy="1877547"/>
                    </a:xfrm>
                    <a:prstGeom prst="rect">
                      <a:avLst/>
                    </a:prstGeom>
                  </pic:spPr>
                </pic:pic>
              </a:graphicData>
            </a:graphic>
          </wp:inline>
        </w:drawing>
      </w:r>
    </w:p>
    <w:p w:rsidR="00F529E8" w:rsidRDefault="00F529E8" w:rsidP="00B873B0">
      <w:pPr>
        <w:jc w:val="center"/>
      </w:pPr>
    </w:p>
    <w:p w:rsidR="00B873B0" w:rsidRPr="006D1666" w:rsidRDefault="00B873B0" w:rsidP="00857F60">
      <w:pPr>
        <w:pStyle w:val="a4"/>
        <w:numPr>
          <w:ilvl w:val="0"/>
          <w:numId w:val="27"/>
        </w:numPr>
        <w:ind w:firstLineChars="0"/>
        <w:rPr>
          <w:b/>
        </w:rPr>
      </w:pPr>
      <w:r w:rsidRPr="006D1666">
        <w:rPr>
          <w:rFonts w:hint="eastAsia"/>
          <w:b/>
        </w:rPr>
        <w:t>写响应通道信号</w:t>
      </w:r>
    </w:p>
    <w:p w:rsidR="00B873B0" w:rsidRDefault="00B873B0" w:rsidP="00B873B0">
      <w:pPr>
        <w:jc w:val="center"/>
      </w:pPr>
      <w:r>
        <w:rPr>
          <w:rFonts w:hint="eastAsia"/>
          <w:noProof/>
        </w:rPr>
        <w:drawing>
          <wp:inline distT="0" distB="0" distL="0" distR="0">
            <wp:extent cx="4199267" cy="1563729"/>
            <wp:effectExtent l="19050" t="0" r="0" b="0"/>
            <wp:docPr id="30" name="图片 29" descr="axi_signal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i_signal_b.png"/>
                    <pic:cNvPicPr/>
                  </pic:nvPicPr>
                  <pic:blipFill>
                    <a:blip r:embed="rId33" cstate="print"/>
                    <a:stretch>
                      <a:fillRect/>
                    </a:stretch>
                  </pic:blipFill>
                  <pic:spPr>
                    <a:xfrm>
                      <a:off x="0" y="0"/>
                      <a:ext cx="4198695" cy="1563516"/>
                    </a:xfrm>
                    <a:prstGeom prst="rect">
                      <a:avLst/>
                    </a:prstGeom>
                  </pic:spPr>
                </pic:pic>
              </a:graphicData>
            </a:graphic>
          </wp:inline>
        </w:drawing>
      </w:r>
    </w:p>
    <w:p w:rsidR="00F529E8" w:rsidRDefault="00F529E8" w:rsidP="00B873B0">
      <w:pPr>
        <w:jc w:val="center"/>
      </w:pPr>
    </w:p>
    <w:p w:rsidR="00B873B0" w:rsidRPr="006D1666" w:rsidRDefault="00B873B0" w:rsidP="00857F60">
      <w:pPr>
        <w:pStyle w:val="a4"/>
        <w:numPr>
          <w:ilvl w:val="0"/>
          <w:numId w:val="27"/>
        </w:numPr>
        <w:ind w:firstLineChars="0"/>
        <w:rPr>
          <w:b/>
        </w:rPr>
      </w:pPr>
      <w:r w:rsidRPr="006D1666">
        <w:rPr>
          <w:rFonts w:hint="eastAsia"/>
          <w:b/>
        </w:rPr>
        <w:t>AWLEN/ARLEN</w:t>
      </w:r>
    </w:p>
    <w:p w:rsidR="00B873B0" w:rsidRDefault="00B873B0" w:rsidP="008F1210">
      <w:pPr>
        <w:ind w:firstLineChars="200" w:firstLine="420"/>
      </w:pPr>
      <w:r w:rsidRPr="00B873B0">
        <w:rPr>
          <w:rFonts w:hint="eastAsia"/>
        </w:rPr>
        <w:t>指定每一次突发式读写所传输的数据的个数。</w:t>
      </w:r>
    </w:p>
    <w:p w:rsidR="00B873B0" w:rsidRDefault="00B873B0" w:rsidP="00B873B0">
      <w:pPr>
        <w:jc w:val="center"/>
      </w:pPr>
      <w:r>
        <w:rPr>
          <w:rFonts w:hint="eastAsia"/>
          <w:noProof/>
          <w:sz w:val="24"/>
        </w:rPr>
        <w:drawing>
          <wp:inline distT="0" distB="0" distL="0" distR="0">
            <wp:extent cx="2491237" cy="3111863"/>
            <wp:effectExtent l="19050" t="0" r="4313" b="0"/>
            <wp:docPr id="31" name="图片 16" descr="(FP~W0YB79$1]0C2(H1YV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W0YB79$1]0C2(H1YVAF"/>
                    <pic:cNvPicPr>
                      <a:picLocks noChangeAspect="1" noChangeArrowheads="1"/>
                    </pic:cNvPicPr>
                  </pic:nvPicPr>
                  <pic:blipFill>
                    <a:blip r:embed="rId34" cstate="print"/>
                    <a:srcRect/>
                    <a:stretch>
                      <a:fillRect/>
                    </a:stretch>
                  </pic:blipFill>
                  <pic:spPr bwMode="auto">
                    <a:xfrm>
                      <a:off x="0" y="0"/>
                      <a:ext cx="2493515" cy="3114709"/>
                    </a:xfrm>
                    <a:prstGeom prst="rect">
                      <a:avLst/>
                    </a:prstGeom>
                    <a:noFill/>
                    <a:ln w="9525">
                      <a:noFill/>
                      <a:miter lim="800000"/>
                      <a:headEnd/>
                      <a:tailEnd/>
                    </a:ln>
                  </pic:spPr>
                </pic:pic>
              </a:graphicData>
            </a:graphic>
          </wp:inline>
        </w:drawing>
      </w:r>
    </w:p>
    <w:p w:rsidR="00F529E8" w:rsidRDefault="00F529E8" w:rsidP="00B873B0">
      <w:pPr>
        <w:jc w:val="center"/>
      </w:pPr>
    </w:p>
    <w:p w:rsidR="00B873B0" w:rsidRPr="006D1666" w:rsidRDefault="00B873B0" w:rsidP="00857F60">
      <w:pPr>
        <w:pStyle w:val="a4"/>
        <w:numPr>
          <w:ilvl w:val="0"/>
          <w:numId w:val="27"/>
        </w:numPr>
        <w:ind w:firstLineChars="0"/>
        <w:rPr>
          <w:b/>
        </w:rPr>
      </w:pPr>
      <w:r w:rsidRPr="006D1666">
        <w:rPr>
          <w:rFonts w:hint="eastAsia"/>
          <w:b/>
        </w:rPr>
        <w:t>AWSIZE/ARSIZE</w:t>
      </w:r>
    </w:p>
    <w:p w:rsidR="00B873B0" w:rsidRDefault="00B873B0" w:rsidP="008F1210">
      <w:pPr>
        <w:ind w:firstLineChars="200" w:firstLine="420"/>
      </w:pPr>
      <w:r w:rsidRPr="00B873B0">
        <w:rPr>
          <w:rFonts w:hint="eastAsia"/>
        </w:rPr>
        <w:t>指定每一个时钟节拍所传输的数据的最大位数。</w:t>
      </w:r>
    </w:p>
    <w:p w:rsidR="00B873B0" w:rsidRDefault="00B873B0" w:rsidP="00B873B0">
      <w:pPr>
        <w:jc w:val="center"/>
      </w:pPr>
      <w:r>
        <w:rPr>
          <w:rFonts w:hint="eastAsia"/>
          <w:noProof/>
          <w:sz w:val="24"/>
        </w:rPr>
        <w:lastRenderedPageBreak/>
        <w:drawing>
          <wp:inline distT="0" distB="0" distL="0" distR="0">
            <wp:extent cx="2137554" cy="2801623"/>
            <wp:effectExtent l="19050" t="0" r="0" b="0"/>
            <wp:docPr id="32" name="图片 19" descr="[FGOS7JTRC5%(QJILI2FC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OS7JTRC5%(QJILI2FCPW"/>
                    <pic:cNvPicPr>
                      <a:picLocks noChangeAspect="1" noChangeArrowheads="1"/>
                    </pic:cNvPicPr>
                  </pic:nvPicPr>
                  <pic:blipFill>
                    <a:blip r:embed="rId35" cstate="print"/>
                    <a:srcRect/>
                    <a:stretch>
                      <a:fillRect/>
                    </a:stretch>
                  </pic:blipFill>
                  <pic:spPr bwMode="auto">
                    <a:xfrm>
                      <a:off x="0" y="0"/>
                      <a:ext cx="2138787" cy="2803240"/>
                    </a:xfrm>
                    <a:prstGeom prst="rect">
                      <a:avLst/>
                    </a:prstGeom>
                    <a:noFill/>
                    <a:ln w="9525">
                      <a:noFill/>
                      <a:miter lim="800000"/>
                      <a:headEnd/>
                      <a:tailEnd/>
                    </a:ln>
                  </pic:spPr>
                </pic:pic>
              </a:graphicData>
            </a:graphic>
          </wp:inline>
        </w:drawing>
      </w:r>
    </w:p>
    <w:p w:rsidR="00F529E8" w:rsidRDefault="00F529E8" w:rsidP="00B873B0">
      <w:pPr>
        <w:jc w:val="center"/>
      </w:pPr>
    </w:p>
    <w:p w:rsidR="00B873B0" w:rsidRPr="006D1666" w:rsidRDefault="00B873B0" w:rsidP="00857F60">
      <w:pPr>
        <w:pStyle w:val="a4"/>
        <w:numPr>
          <w:ilvl w:val="0"/>
          <w:numId w:val="27"/>
        </w:numPr>
        <w:ind w:firstLineChars="0"/>
        <w:rPr>
          <w:b/>
        </w:rPr>
      </w:pPr>
      <w:r w:rsidRPr="006D1666">
        <w:rPr>
          <w:rFonts w:hint="eastAsia"/>
          <w:b/>
        </w:rPr>
        <w:t>AWBURST/ARBURST</w:t>
      </w:r>
    </w:p>
    <w:p w:rsidR="00B873B0" w:rsidRDefault="00B873B0" w:rsidP="00B873B0">
      <w:pPr>
        <w:jc w:val="center"/>
      </w:pPr>
      <w:r>
        <w:rPr>
          <w:rFonts w:hint="eastAsia"/>
          <w:noProof/>
          <w:sz w:val="24"/>
        </w:rPr>
        <w:drawing>
          <wp:inline distT="0" distB="0" distL="0" distR="0">
            <wp:extent cx="5260975" cy="1781175"/>
            <wp:effectExtent l="19050" t="0" r="0" b="0"/>
            <wp:docPr id="33" name="图片 22" descr="W9O4I2MEP~C(ARI413JE@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9O4I2MEP~C(ARI413JE@G5"/>
                    <pic:cNvPicPr>
                      <a:picLocks noChangeAspect="1" noChangeArrowheads="1"/>
                    </pic:cNvPicPr>
                  </pic:nvPicPr>
                  <pic:blipFill>
                    <a:blip r:embed="rId36" cstate="print"/>
                    <a:srcRect/>
                    <a:stretch>
                      <a:fillRect/>
                    </a:stretch>
                  </pic:blipFill>
                  <pic:spPr bwMode="auto">
                    <a:xfrm>
                      <a:off x="0" y="0"/>
                      <a:ext cx="5260975" cy="1781175"/>
                    </a:xfrm>
                    <a:prstGeom prst="rect">
                      <a:avLst/>
                    </a:prstGeom>
                    <a:noFill/>
                    <a:ln w="9525">
                      <a:noFill/>
                      <a:miter lim="800000"/>
                      <a:headEnd/>
                      <a:tailEnd/>
                    </a:ln>
                  </pic:spPr>
                </pic:pic>
              </a:graphicData>
            </a:graphic>
          </wp:inline>
        </w:drawing>
      </w:r>
    </w:p>
    <w:p w:rsidR="00B873B0" w:rsidRDefault="00B873B0" w:rsidP="00857F60">
      <w:pPr>
        <w:pStyle w:val="3"/>
      </w:pPr>
      <w:bookmarkStart w:id="18" w:name="_Toc426023228"/>
      <w:proofErr w:type="gramStart"/>
      <w:r>
        <w:rPr>
          <w:rFonts w:hint="eastAsia"/>
        </w:rPr>
        <w:t>乱序传输</w:t>
      </w:r>
      <w:bookmarkEnd w:id="18"/>
      <w:proofErr w:type="gramEnd"/>
    </w:p>
    <w:p w:rsidR="00B873B0" w:rsidRDefault="00B873B0" w:rsidP="008F1210">
      <w:pPr>
        <w:ind w:firstLineChars="200" w:firstLine="420"/>
      </w:pPr>
      <w:r w:rsidRPr="00B873B0">
        <w:rPr>
          <w:rFonts w:hint="eastAsia"/>
        </w:rPr>
        <w:t>AXI</w:t>
      </w:r>
      <w:r w:rsidRPr="00B873B0">
        <w:rPr>
          <w:rFonts w:hint="eastAsia"/>
        </w:rPr>
        <w:t>协议</w:t>
      </w:r>
      <w:proofErr w:type="gramStart"/>
      <w:r w:rsidRPr="00B873B0">
        <w:rPr>
          <w:rFonts w:hint="eastAsia"/>
        </w:rPr>
        <w:t>支持乱序传输</w:t>
      </w:r>
      <w:proofErr w:type="gramEnd"/>
      <w:r w:rsidRPr="00B873B0">
        <w:rPr>
          <w:rFonts w:hint="eastAsia"/>
        </w:rPr>
        <w:t>。他给每一个通过接口的事务一个</w:t>
      </w:r>
      <w:proofErr w:type="spellStart"/>
      <w:r w:rsidRPr="00B873B0">
        <w:rPr>
          <w:rFonts w:hint="eastAsia"/>
        </w:rPr>
        <w:t>IDtag</w:t>
      </w:r>
      <w:proofErr w:type="spellEnd"/>
      <w:r w:rsidRPr="00B873B0">
        <w:rPr>
          <w:rFonts w:hint="eastAsia"/>
        </w:rPr>
        <w:t>。协议要求相同</w:t>
      </w:r>
      <w:r w:rsidRPr="00B873B0">
        <w:rPr>
          <w:rFonts w:hint="eastAsia"/>
        </w:rPr>
        <w:t>ID tag</w:t>
      </w:r>
      <w:r w:rsidRPr="00B873B0">
        <w:rPr>
          <w:rFonts w:hint="eastAsia"/>
        </w:rPr>
        <w:t>的事务必须有序完成，而不同</w:t>
      </w:r>
      <w:r w:rsidRPr="00B873B0">
        <w:rPr>
          <w:rFonts w:hint="eastAsia"/>
        </w:rPr>
        <w:t>ID tag</w:t>
      </w:r>
      <w:proofErr w:type="gramStart"/>
      <w:r w:rsidRPr="00B873B0">
        <w:rPr>
          <w:rFonts w:hint="eastAsia"/>
        </w:rPr>
        <w:t>可以乱序完成</w:t>
      </w:r>
      <w:proofErr w:type="gramEnd"/>
      <w:r w:rsidRPr="00B873B0">
        <w:rPr>
          <w:rFonts w:hint="eastAsia"/>
        </w:rPr>
        <w:t>。</w:t>
      </w:r>
    </w:p>
    <w:p w:rsidR="00B873B0" w:rsidRPr="00B873B0" w:rsidRDefault="00B873B0" w:rsidP="00B60A25">
      <w:pPr>
        <w:numPr>
          <w:ilvl w:val="0"/>
          <w:numId w:val="8"/>
        </w:numPr>
        <w:ind w:left="420" w:hanging="420"/>
        <w:jc w:val="left"/>
        <w:rPr>
          <w:szCs w:val="21"/>
        </w:rPr>
      </w:pPr>
      <w:r w:rsidRPr="00B873B0">
        <w:rPr>
          <w:rFonts w:hint="eastAsia"/>
          <w:szCs w:val="21"/>
        </w:rPr>
        <w:t>下面介绍</w:t>
      </w:r>
      <w:r w:rsidRPr="00B873B0">
        <w:rPr>
          <w:rFonts w:hint="eastAsia"/>
          <w:szCs w:val="21"/>
        </w:rPr>
        <w:t>5</w:t>
      </w:r>
      <w:r w:rsidRPr="00B873B0">
        <w:rPr>
          <w:rFonts w:hint="eastAsia"/>
          <w:szCs w:val="21"/>
        </w:rPr>
        <w:t>中事务</w:t>
      </w:r>
      <w:r w:rsidRPr="00B873B0">
        <w:rPr>
          <w:rFonts w:hint="eastAsia"/>
          <w:szCs w:val="21"/>
        </w:rPr>
        <w:t>IDs</w:t>
      </w:r>
      <w:r w:rsidRPr="00B873B0">
        <w:rPr>
          <w:rFonts w:hint="eastAsia"/>
          <w:szCs w:val="21"/>
        </w:rPr>
        <w:t>：</w:t>
      </w:r>
    </w:p>
    <w:p w:rsidR="00B873B0" w:rsidRPr="00B873B0" w:rsidRDefault="00B873B0" w:rsidP="00B60A25">
      <w:pPr>
        <w:numPr>
          <w:ilvl w:val="0"/>
          <w:numId w:val="9"/>
        </w:numPr>
        <w:ind w:left="420" w:hanging="420"/>
        <w:jc w:val="left"/>
        <w:rPr>
          <w:szCs w:val="21"/>
        </w:rPr>
      </w:pPr>
      <w:r w:rsidRPr="00B873B0">
        <w:rPr>
          <w:rFonts w:hint="eastAsia"/>
          <w:szCs w:val="21"/>
        </w:rPr>
        <w:t xml:space="preserve">AWID    </w:t>
      </w:r>
      <w:r w:rsidRPr="00B873B0">
        <w:rPr>
          <w:rFonts w:hint="eastAsia"/>
          <w:szCs w:val="21"/>
        </w:rPr>
        <w:t>这个</w:t>
      </w:r>
      <w:r w:rsidRPr="00B873B0">
        <w:rPr>
          <w:rFonts w:hint="eastAsia"/>
          <w:szCs w:val="21"/>
        </w:rPr>
        <w:t>ID tag</w:t>
      </w:r>
      <w:r w:rsidRPr="00B873B0">
        <w:rPr>
          <w:rFonts w:hint="eastAsia"/>
          <w:szCs w:val="21"/>
        </w:rPr>
        <w:t>是写地址群组信号。</w:t>
      </w:r>
    </w:p>
    <w:p w:rsidR="00B873B0" w:rsidRPr="00B873B0" w:rsidRDefault="00B873B0" w:rsidP="00B60A25">
      <w:pPr>
        <w:numPr>
          <w:ilvl w:val="0"/>
          <w:numId w:val="9"/>
        </w:numPr>
        <w:ind w:left="420" w:hanging="420"/>
        <w:jc w:val="left"/>
        <w:rPr>
          <w:szCs w:val="21"/>
        </w:rPr>
      </w:pPr>
      <w:r w:rsidRPr="00B873B0">
        <w:rPr>
          <w:rFonts w:hint="eastAsia"/>
          <w:szCs w:val="21"/>
        </w:rPr>
        <w:t xml:space="preserve">WID     </w:t>
      </w:r>
      <w:r w:rsidRPr="00B873B0">
        <w:rPr>
          <w:rFonts w:hint="eastAsia"/>
          <w:szCs w:val="21"/>
        </w:rPr>
        <w:t>这个是写</w:t>
      </w:r>
      <w:r w:rsidRPr="00B873B0">
        <w:rPr>
          <w:rFonts w:hint="eastAsia"/>
          <w:szCs w:val="21"/>
        </w:rPr>
        <w:t>ID tag</w:t>
      </w:r>
      <w:r w:rsidRPr="00B873B0">
        <w:rPr>
          <w:rFonts w:hint="eastAsia"/>
          <w:szCs w:val="21"/>
        </w:rPr>
        <w:t>在写事务中，与写数据在一起，主机传送一个</w:t>
      </w:r>
      <w:r w:rsidRPr="00B873B0">
        <w:rPr>
          <w:rFonts w:hint="eastAsia"/>
          <w:szCs w:val="21"/>
        </w:rPr>
        <w:t>WID</w:t>
      </w:r>
      <w:r w:rsidRPr="00B873B0">
        <w:rPr>
          <w:rFonts w:hint="eastAsia"/>
          <w:szCs w:val="21"/>
        </w:rPr>
        <w:t>去匹配与地址相一致的</w:t>
      </w:r>
      <w:r w:rsidRPr="00B873B0">
        <w:rPr>
          <w:rFonts w:hint="eastAsia"/>
          <w:szCs w:val="21"/>
        </w:rPr>
        <w:t>AWID</w:t>
      </w:r>
      <w:r w:rsidRPr="00B873B0">
        <w:rPr>
          <w:rFonts w:hint="eastAsia"/>
          <w:szCs w:val="21"/>
        </w:rPr>
        <w:t>。</w:t>
      </w:r>
    </w:p>
    <w:p w:rsidR="00B873B0" w:rsidRPr="00B873B0" w:rsidRDefault="00B873B0" w:rsidP="00B60A25">
      <w:pPr>
        <w:numPr>
          <w:ilvl w:val="0"/>
          <w:numId w:val="9"/>
        </w:numPr>
        <w:ind w:left="420" w:hanging="420"/>
        <w:jc w:val="left"/>
        <w:rPr>
          <w:szCs w:val="21"/>
        </w:rPr>
      </w:pPr>
      <w:r w:rsidRPr="00B873B0">
        <w:rPr>
          <w:rFonts w:hint="eastAsia"/>
          <w:szCs w:val="21"/>
        </w:rPr>
        <w:t xml:space="preserve">BID      </w:t>
      </w:r>
      <w:r w:rsidRPr="00B873B0">
        <w:rPr>
          <w:rFonts w:hint="eastAsia"/>
          <w:szCs w:val="21"/>
        </w:rPr>
        <w:t>这个</w:t>
      </w:r>
      <w:r w:rsidRPr="00B873B0">
        <w:rPr>
          <w:rFonts w:hint="eastAsia"/>
          <w:szCs w:val="21"/>
        </w:rPr>
        <w:t>ID tag</w:t>
      </w:r>
      <w:r w:rsidRPr="00B873B0">
        <w:rPr>
          <w:rFonts w:hint="eastAsia"/>
          <w:szCs w:val="21"/>
        </w:rPr>
        <w:t>是写响应事务中。设备会传送</w:t>
      </w:r>
      <w:r w:rsidRPr="00B873B0">
        <w:rPr>
          <w:rFonts w:hint="eastAsia"/>
          <w:szCs w:val="21"/>
        </w:rPr>
        <w:t>BID</w:t>
      </w:r>
      <w:r w:rsidRPr="00B873B0">
        <w:rPr>
          <w:rFonts w:hint="eastAsia"/>
          <w:szCs w:val="21"/>
        </w:rPr>
        <w:t>去匹配与</w:t>
      </w:r>
      <w:r w:rsidRPr="00B873B0">
        <w:rPr>
          <w:rFonts w:hint="eastAsia"/>
          <w:szCs w:val="21"/>
        </w:rPr>
        <w:t>AWID</w:t>
      </w:r>
      <w:r w:rsidRPr="00B873B0">
        <w:rPr>
          <w:rFonts w:hint="eastAsia"/>
          <w:szCs w:val="21"/>
        </w:rPr>
        <w:t>和</w:t>
      </w:r>
      <w:r w:rsidRPr="00B873B0">
        <w:rPr>
          <w:rFonts w:hint="eastAsia"/>
          <w:szCs w:val="21"/>
        </w:rPr>
        <w:t>WID</w:t>
      </w:r>
      <w:r w:rsidRPr="00B873B0">
        <w:rPr>
          <w:rFonts w:hint="eastAsia"/>
          <w:szCs w:val="21"/>
        </w:rPr>
        <w:t>相一致的事务。</w:t>
      </w:r>
    </w:p>
    <w:p w:rsidR="00B873B0" w:rsidRPr="00B873B0" w:rsidRDefault="00B873B0" w:rsidP="00B60A25">
      <w:pPr>
        <w:numPr>
          <w:ilvl w:val="0"/>
          <w:numId w:val="9"/>
        </w:numPr>
        <w:ind w:left="420" w:hanging="420"/>
        <w:jc w:val="left"/>
        <w:rPr>
          <w:szCs w:val="21"/>
        </w:rPr>
      </w:pPr>
      <w:r w:rsidRPr="00B873B0">
        <w:rPr>
          <w:rFonts w:hint="eastAsia"/>
          <w:szCs w:val="21"/>
        </w:rPr>
        <w:t xml:space="preserve">ARID     </w:t>
      </w:r>
      <w:r w:rsidRPr="00B873B0">
        <w:rPr>
          <w:rFonts w:hint="eastAsia"/>
          <w:szCs w:val="21"/>
        </w:rPr>
        <w:t>这个</w:t>
      </w:r>
      <w:r w:rsidRPr="00B873B0">
        <w:rPr>
          <w:rFonts w:hint="eastAsia"/>
          <w:szCs w:val="21"/>
        </w:rPr>
        <w:t>ID tag</w:t>
      </w:r>
      <w:r w:rsidRPr="00B873B0">
        <w:rPr>
          <w:rFonts w:hint="eastAsia"/>
          <w:szCs w:val="21"/>
        </w:rPr>
        <w:t>是读地址群组信号。</w:t>
      </w:r>
    </w:p>
    <w:p w:rsidR="00B873B0" w:rsidRPr="00B873B0" w:rsidRDefault="00B873B0" w:rsidP="00B60A25">
      <w:pPr>
        <w:numPr>
          <w:ilvl w:val="0"/>
          <w:numId w:val="9"/>
        </w:numPr>
        <w:ind w:left="420" w:hanging="420"/>
        <w:jc w:val="left"/>
        <w:rPr>
          <w:szCs w:val="21"/>
        </w:rPr>
      </w:pPr>
      <w:r w:rsidRPr="00B873B0">
        <w:rPr>
          <w:rFonts w:hint="eastAsia"/>
          <w:szCs w:val="21"/>
        </w:rPr>
        <w:t xml:space="preserve">RID       </w:t>
      </w:r>
      <w:r w:rsidRPr="00B873B0">
        <w:rPr>
          <w:rFonts w:hint="eastAsia"/>
          <w:szCs w:val="21"/>
        </w:rPr>
        <w:t>这个</w:t>
      </w:r>
      <w:r w:rsidRPr="00B873B0">
        <w:rPr>
          <w:rFonts w:hint="eastAsia"/>
          <w:szCs w:val="21"/>
        </w:rPr>
        <w:t>ID tag</w:t>
      </w:r>
      <w:r w:rsidRPr="00B873B0">
        <w:rPr>
          <w:rFonts w:hint="eastAsia"/>
          <w:szCs w:val="21"/>
        </w:rPr>
        <w:t>是在读事务中。设备传送</w:t>
      </w:r>
      <w:r w:rsidRPr="00B873B0">
        <w:rPr>
          <w:rFonts w:hint="eastAsia"/>
          <w:szCs w:val="21"/>
        </w:rPr>
        <w:t>RID</w:t>
      </w:r>
      <w:r w:rsidRPr="00B873B0">
        <w:rPr>
          <w:rFonts w:hint="eastAsia"/>
          <w:szCs w:val="21"/>
        </w:rPr>
        <w:t>去匹配与</w:t>
      </w:r>
      <w:r w:rsidRPr="00B873B0">
        <w:rPr>
          <w:rFonts w:hint="eastAsia"/>
          <w:szCs w:val="21"/>
        </w:rPr>
        <w:t>ARID</w:t>
      </w:r>
      <w:r w:rsidRPr="00B873B0">
        <w:rPr>
          <w:rFonts w:hint="eastAsia"/>
          <w:szCs w:val="21"/>
        </w:rPr>
        <w:t>相一致的事务。</w:t>
      </w:r>
    </w:p>
    <w:p w:rsidR="00B873B0" w:rsidRPr="00B873B0" w:rsidRDefault="00B873B0" w:rsidP="00B60A25">
      <w:pPr>
        <w:numPr>
          <w:ilvl w:val="0"/>
          <w:numId w:val="10"/>
        </w:numPr>
        <w:ind w:left="420" w:hanging="420"/>
        <w:jc w:val="left"/>
        <w:rPr>
          <w:szCs w:val="21"/>
        </w:rPr>
      </w:pPr>
      <w:r w:rsidRPr="00B873B0">
        <w:rPr>
          <w:rFonts w:hint="eastAsia"/>
          <w:szCs w:val="21"/>
        </w:rPr>
        <w:t>主机可以使用一个事务的</w:t>
      </w:r>
      <w:r w:rsidRPr="00B873B0">
        <w:rPr>
          <w:rFonts w:hint="eastAsia"/>
          <w:szCs w:val="21"/>
        </w:rPr>
        <w:t>ARID</w:t>
      </w:r>
      <w:r w:rsidRPr="00B873B0">
        <w:rPr>
          <w:rFonts w:hint="eastAsia"/>
          <w:szCs w:val="21"/>
        </w:rPr>
        <w:t>或者</w:t>
      </w:r>
      <w:r w:rsidRPr="00B873B0">
        <w:rPr>
          <w:rFonts w:hint="eastAsia"/>
          <w:szCs w:val="21"/>
        </w:rPr>
        <w:t>AWID</w:t>
      </w:r>
      <w:r w:rsidRPr="00B873B0">
        <w:rPr>
          <w:rFonts w:hint="eastAsia"/>
          <w:szCs w:val="21"/>
        </w:rPr>
        <w:t>段提供的附加信息排序主机的需要。事务序列规则如下：</w:t>
      </w:r>
    </w:p>
    <w:p w:rsidR="00B873B0" w:rsidRPr="00B873B0" w:rsidRDefault="00B873B0" w:rsidP="00B60A25">
      <w:pPr>
        <w:numPr>
          <w:ilvl w:val="0"/>
          <w:numId w:val="11"/>
        </w:numPr>
        <w:ind w:left="420" w:hanging="420"/>
        <w:jc w:val="left"/>
        <w:rPr>
          <w:szCs w:val="21"/>
        </w:rPr>
      </w:pPr>
      <w:r w:rsidRPr="00B873B0">
        <w:rPr>
          <w:rFonts w:hint="eastAsia"/>
          <w:szCs w:val="21"/>
        </w:rPr>
        <w:t>从不同主机传输的事务没有先后顺序限制。他们可以以任意顺序完成。</w:t>
      </w:r>
    </w:p>
    <w:p w:rsidR="00B873B0" w:rsidRPr="00B873B0" w:rsidRDefault="00B873B0" w:rsidP="00B60A25">
      <w:pPr>
        <w:numPr>
          <w:ilvl w:val="0"/>
          <w:numId w:val="11"/>
        </w:numPr>
        <w:ind w:left="420" w:hanging="420"/>
        <w:jc w:val="left"/>
        <w:rPr>
          <w:szCs w:val="21"/>
        </w:rPr>
      </w:pPr>
      <w:r w:rsidRPr="00B873B0">
        <w:rPr>
          <w:rFonts w:hint="eastAsia"/>
          <w:szCs w:val="21"/>
        </w:rPr>
        <w:t>从同一个主机传输的不同</w:t>
      </w:r>
      <w:r w:rsidRPr="00B873B0">
        <w:rPr>
          <w:rFonts w:hint="eastAsia"/>
          <w:szCs w:val="21"/>
        </w:rPr>
        <w:t>ID</w:t>
      </w:r>
      <w:r w:rsidRPr="00B873B0">
        <w:rPr>
          <w:rFonts w:hint="eastAsia"/>
          <w:szCs w:val="21"/>
        </w:rPr>
        <w:t>事务，也没有先后顺序限制。他们可以以任意顺序完成。</w:t>
      </w:r>
    </w:p>
    <w:p w:rsidR="00B873B0" w:rsidRPr="00B873B0" w:rsidRDefault="00B873B0" w:rsidP="00B60A25">
      <w:pPr>
        <w:numPr>
          <w:ilvl w:val="0"/>
          <w:numId w:val="11"/>
        </w:numPr>
        <w:ind w:left="420" w:hanging="420"/>
        <w:jc w:val="left"/>
        <w:rPr>
          <w:szCs w:val="21"/>
        </w:rPr>
      </w:pPr>
      <w:r w:rsidRPr="00B873B0">
        <w:rPr>
          <w:rFonts w:hint="eastAsia"/>
          <w:szCs w:val="21"/>
        </w:rPr>
        <w:t>相同数值的</w:t>
      </w:r>
      <w:r w:rsidRPr="00B873B0">
        <w:rPr>
          <w:rFonts w:hint="eastAsia"/>
          <w:szCs w:val="21"/>
        </w:rPr>
        <w:t>AWID</w:t>
      </w:r>
      <w:r w:rsidRPr="00B873B0">
        <w:rPr>
          <w:rFonts w:hint="eastAsia"/>
          <w:szCs w:val="21"/>
        </w:rPr>
        <w:t>写事务数据序列必须按照顺序依次写入主机发送的地址内。</w:t>
      </w:r>
    </w:p>
    <w:p w:rsidR="00B873B0" w:rsidRPr="00B873B0" w:rsidRDefault="00B873B0" w:rsidP="00B60A25">
      <w:pPr>
        <w:numPr>
          <w:ilvl w:val="0"/>
          <w:numId w:val="11"/>
        </w:numPr>
        <w:ind w:left="420" w:hanging="420"/>
        <w:jc w:val="left"/>
        <w:rPr>
          <w:szCs w:val="21"/>
        </w:rPr>
      </w:pPr>
      <w:r w:rsidRPr="00B873B0">
        <w:rPr>
          <w:rFonts w:hint="eastAsia"/>
          <w:szCs w:val="21"/>
        </w:rPr>
        <w:lastRenderedPageBreak/>
        <w:t>相同数值的</w:t>
      </w:r>
      <w:r w:rsidRPr="00B873B0">
        <w:rPr>
          <w:rFonts w:hint="eastAsia"/>
          <w:szCs w:val="21"/>
        </w:rPr>
        <w:t>ARID</w:t>
      </w:r>
      <w:r w:rsidRPr="00B873B0">
        <w:rPr>
          <w:rFonts w:hint="eastAsia"/>
          <w:szCs w:val="21"/>
        </w:rPr>
        <w:t>读事务数据序列必须遵循下面的顺序：</w:t>
      </w:r>
    </w:p>
    <w:p w:rsidR="00B873B0" w:rsidRPr="00B873B0" w:rsidRDefault="00CA6820" w:rsidP="00B60A25">
      <w:pPr>
        <w:jc w:val="left"/>
        <w:rPr>
          <w:szCs w:val="21"/>
        </w:rPr>
      </w:pPr>
      <w:r w:rsidRPr="00B873B0">
        <w:rPr>
          <w:rFonts w:hint="eastAsia"/>
          <w:szCs w:val="21"/>
        </w:rPr>
        <w:fldChar w:fldCharType="begin"/>
      </w:r>
      <w:r w:rsidR="00B873B0" w:rsidRPr="00B873B0">
        <w:rPr>
          <w:rFonts w:hint="eastAsia"/>
          <w:szCs w:val="21"/>
        </w:rPr>
        <w:instrText xml:space="preserve"> EQ \o\ac(</w:instrText>
      </w:r>
      <w:r w:rsidR="00B873B0" w:rsidRPr="00B873B0">
        <w:rPr>
          <w:rFonts w:eastAsia="宋体" w:hint="eastAsia"/>
          <w:szCs w:val="21"/>
        </w:rPr>
        <w:instrText>◇</w:instrText>
      </w:r>
      <w:r w:rsidR="00B873B0" w:rsidRPr="00B873B0">
        <w:rPr>
          <w:rFonts w:hint="eastAsia"/>
          <w:szCs w:val="21"/>
        </w:rPr>
        <w:instrText>,</w:instrText>
      </w:r>
      <w:r w:rsidR="00B873B0" w:rsidRPr="00B873B0">
        <w:rPr>
          <w:rFonts w:eastAsia="宋体" w:hint="eastAsia"/>
          <w:position w:val="4"/>
          <w:szCs w:val="21"/>
        </w:rPr>
        <w:instrText>1</w:instrText>
      </w:r>
      <w:r w:rsidR="00B873B0" w:rsidRPr="00B873B0">
        <w:rPr>
          <w:rFonts w:hint="eastAsia"/>
          <w:szCs w:val="21"/>
        </w:rPr>
        <w:instrText>)</w:instrText>
      </w:r>
      <w:r w:rsidRPr="00B873B0">
        <w:rPr>
          <w:rFonts w:hint="eastAsia"/>
          <w:szCs w:val="21"/>
        </w:rPr>
        <w:fldChar w:fldCharType="end"/>
      </w:r>
      <w:r w:rsidR="00B873B0" w:rsidRPr="00B873B0">
        <w:rPr>
          <w:rFonts w:hint="eastAsia"/>
          <w:szCs w:val="21"/>
        </w:rPr>
        <w:t>当从相同</w:t>
      </w:r>
      <w:proofErr w:type="gramStart"/>
      <w:r w:rsidR="00B873B0" w:rsidRPr="00B873B0">
        <w:rPr>
          <w:rFonts w:hint="eastAsia"/>
          <w:szCs w:val="21"/>
        </w:rPr>
        <w:t>设备读</w:t>
      </w:r>
      <w:proofErr w:type="gramEnd"/>
      <w:r w:rsidR="00B873B0" w:rsidRPr="00B873B0">
        <w:rPr>
          <w:rFonts w:hint="eastAsia"/>
          <w:szCs w:val="21"/>
        </w:rPr>
        <w:t>相同的</w:t>
      </w:r>
      <w:r w:rsidR="00B873B0" w:rsidRPr="00B873B0">
        <w:rPr>
          <w:rFonts w:hint="eastAsia"/>
          <w:szCs w:val="21"/>
        </w:rPr>
        <w:t>ARID</w:t>
      </w:r>
      <w:r w:rsidR="00B873B0" w:rsidRPr="00B873B0">
        <w:rPr>
          <w:rFonts w:hint="eastAsia"/>
          <w:szCs w:val="21"/>
        </w:rPr>
        <w:t>时，设备必须确保读数</w:t>
      </w:r>
      <w:proofErr w:type="gramStart"/>
      <w:r w:rsidR="00B873B0" w:rsidRPr="00B873B0">
        <w:rPr>
          <w:rFonts w:hint="eastAsia"/>
          <w:szCs w:val="21"/>
        </w:rPr>
        <w:t>据按照</w:t>
      </w:r>
      <w:proofErr w:type="gramEnd"/>
      <w:r w:rsidR="00B873B0" w:rsidRPr="00B873B0">
        <w:rPr>
          <w:rFonts w:hint="eastAsia"/>
          <w:szCs w:val="21"/>
        </w:rPr>
        <w:t>相同的地址顺序接受。</w:t>
      </w:r>
    </w:p>
    <w:p w:rsidR="00B873B0" w:rsidRPr="00B873B0" w:rsidRDefault="00CA6820" w:rsidP="00B60A25">
      <w:pPr>
        <w:jc w:val="left"/>
        <w:rPr>
          <w:szCs w:val="21"/>
        </w:rPr>
      </w:pPr>
      <w:r w:rsidRPr="00B873B0">
        <w:rPr>
          <w:rFonts w:hint="eastAsia"/>
          <w:szCs w:val="21"/>
        </w:rPr>
        <w:fldChar w:fldCharType="begin"/>
      </w:r>
      <w:r w:rsidR="00B873B0" w:rsidRPr="00B873B0">
        <w:rPr>
          <w:rFonts w:hint="eastAsia"/>
          <w:szCs w:val="21"/>
        </w:rPr>
        <w:instrText xml:space="preserve"> EQ \o\ac(</w:instrText>
      </w:r>
      <w:r w:rsidR="00B873B0" w:rsidRPr="00B873B0">
        <w:rPr>
          <w:rFonts w:eastAsia="宋体" w:hint="eastAsia"/>
          <w:szCs w:val="21"/>
        </w:rPr>
        <w:instrText>◇</w:instrText>
      </w:r>
      <w:r w:rsidR="00B873B0" w:rsidRPr="00B873B0">
        <w:rPr>
          <w:rFonts w:hint="eastAsia"/>
          <w:szCs w:val="21"/>
        </w:rPr>
        <w:instrText>,</w:instrText>
      </w:r>
      <w:r w:rsidR="00B873B0" w:rsidRPr="00B873B0">
        <w:rPr>
          <w:rFonts w:eastAsia="宋体" w:hint="eastAsia"/>
          <w:position w:val="4"/>
          <w:szCs w:val="21"/>
        </w:rPr>
        <w:instrText>2</w:instrText>
      </w:r>
      <w:r w:rsidR="00B873B0" w:rsidRPr="00B873B0">
        <w:rPr>
          <w:rFonts w:hint="eastAsia"/>
          <w:szCs w:val="21"/>
        </w:rPr>
        <w:instrText>)</w:instrText>
      </w:r>
      <w:r w:rsidRPr="00B873B0">
        <w:rPr>
          <w:rFonts w:hint="eastAsia"/>
          <w:szCs w:val="21"/>
        </w:rPr>
        <w:fldChar w:fldCharType="end"/>
      </w:r>
      <w:r w:rsidR="00B873B0" w:rsidRPr="00B873B0">
        <w:rPr>
          <w:rFonts w:hint="eastAsia"/>
          <w:szCs w:val="21"/>
        </w:rPr>
        <w:t>当从不同的</w:t>
      </w:r>
      <w:proofErr w:type="gramStart"/>
      <w:r w:rsidR="00B873B0" w:rsidRPr="00B873B0">
        <w:rPr>
          <w:rFonts w:hint="eastAsia"/>
          <w:szCs w:val="21"/>
        </w:rPr>
        <w:t>设备读</w:t>
      </w:r>
      <w:proofErr w:type="gramEnd"/>
      <w:r w:rsidR="00B873B0" w:rsidRPr="00B873B0">
        <w:rPr>
          <w:rFonts w:hint="eastAsia"/>
          <w:szCs w:val="21"/>
        </w:rPr>
        <w:t>相同的</w:t>
      </w:r>
      <w:r w:rsidR="00B873B0" w:rsidRPr="00B873B0">
        <w:rPr>
          <w:rFonts w:hint="eastAsia"/>
          <w:szCs w:val="21"/>
        </w:rPr>
        <w:t>ARID</w:t>
      </w:r>
      <w:r w:rsidR="00B873B0" w:rsidRPr="00B873B0">
        <w:rPr>
          <w:rFonts w:hint="eastAsia"/>
          <w:szCs w:val="21"/>
        </w:rPr>
        <w:t>时，接口处必须确保读数</w:t>
      </w:r>
      <w:proofErr w:type="gramStart"/>
      <w:r w:rsidR="00B873B0" w:rsidRPr="00B873B0">
        <w:rPr>
          <w:rFonts w:hint="eastAsia"/>
          <w:szCs w:val="21"/>
        </w:rPr>
        <w:t>据按照</w:t>
      </w:r>
      <w:proofErr w:type="gramEnd"/>
      <w:r w:rsidR="00B873B0" w:rsidRPr="00B873B0">
        <w:rPr>
          <w:rFonts w:hint="eastAsia"/>
          <w:szCs w:val="21"/>
        </w:rPr>
        <w:t>主机发送的相同的地址顺序。</w:t>
      </w:r>
    </w:p>
    <w:p w:rsidR="00B873B0" w:rsidRPr="00B873B0" w:rsidRDefault="00B873B0" w:rsidP="00B60A25">
      <w:pPr>
        <w:numPr>
          <w:ilvl w:val="0"/>
          <w:numId w:val="11"/>
        </w:numPr>
        <w:jc w:val="left"/>
        <w:rPr>
          <w:szCs w:val="21"/>
        </w:rPr>
      </w:pPr>
      <w:r w:rsidRPr="00B873B0">
        <w:rPr>
          <w:rFonts w:hint="eastAsia"/>
          <w:szCs w:val="21"/>
        </w:rPr>
        <w:t>在相同的</w:t>
      </w:r>
      <w:r w:rsidRPr="00B873B0">
        <w:rPr>
          <w:rFonts w:hint="eastAsia"/>
          <w:szCs w:val="21"/>
        </w:rPr>
        <w:t>AWID</w:t>
      </w:r>
      <w:r w:rsidRPr="00B873B0">
        <w:rPr>
          <w:rFonts w:hint="eastAsia"/>
          <w:szCs w:val="21"/>
        </w:rPr>
        <w:t>和</w:t>
      </w:r>
      <w:r w:rsidRPr="00B873B0">
        <w:rPr>
          <w:rFonts w:hint="eastAsia"/>
          <w:szCs w:val="21"/>
        </w:rPr>
        <w:t>ARID</w:t>
      </w:r>
      <w:r w:rsidRPr="00B873B0">
        <w:rPr>
          <w:rFonts w:hint="eastAsia"/>
          <w:szCs w:val="21"/>
        </w:rPr>
        <w:t>的读事务和写事务之间没有先后顺序限制。如果主机要求有顺序限制，那么必须确保第一次事务完全完成后才开始执行第二个事务。</w:t>
      </w:r>
    </w:p>
    <w:p w:rsidR="00B60A25" w:rsidRDefault="00B60A25">
      <w:pPr>
        <w:widowControl/>
        <w:jc w:val="left"/>
        <w:rPr>
          <w:rFonts w:asciiTheme="majorHAnsi" w:eastAsiaTheme="majorEastAsia" w:hAnsiTheme="majorHAnsi" w:cstheme="majorBidi"/>
          <w:b/>
          <w:bCs/>
          <w:sz w:val="32"/>
          <w:szCs w:val="32"/>
        </w:rPr>
      </w:pPr>
      <w:r>
        <w:br w:type="page"/>
      </w:r>
    </w:p>
    <w:p w:rsidR="00B873B0" w:rsidRDefault="00B873B0" w:rsidP="00857F60">
      <w:pPr>
        <w:pStyle w:val="2"/>
      </w:pPr>
      <w:bookmarkStart w:id="19" w:name="_Toc426023229"/>
      <w:proofErr w:type="spellStart"/>
      <w:r>
        <w:rPr>
          <w:rFonts w:hint="eastAsia"/>
        </w:rPr>
        <w:lastRenderedPageBreak/>
        <w:t>SharkL</w:t>
      </w:r>
      <w:proofErr w:type="spellEnd"/>
      <w:r>
        <w:rPr>
          <w:rFonts w:hint="eastAsia"/>
        </w:rPr>
        <w:t>的总线：</w:t>
      </w:r>
      <w:bookmarkEnd w:id="19"/>
    </w:p>
    <w:p w:rsidR="00B873B0" w:rsidRDefault="00B873B0" w:rsidP="00B873B0">
      <w:r>
        <w:rPr>
          <w:rFonts w:hint="eastAsia"/>
          <w:noProof/>
        </w:rPr>
        <w:drawing>
          <wp:inline distT="0" distB="0" distL="0" distR="0">
            <wp:extent cx="5274310" cy="2147570"/>
            <wp:effectExtent l="19050" t="0" r="2540" b="0"/>
            <wp:docPr id="5" name="图片 4" descr="shark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kl_arch.png"/>
                    <pic:cNvPicPr/>
                  </pic:nvPicPr>
                  <pic:blipFill>
                    <a:blip r:embed="rId37" cstate="print"/>
                    <a:stretch>
                      <a:fillRect/>
                    </a:stretch>
                  </pic:blipFill>
                  <pic:spPr>
                    <a:xfrm>
                      <a:off x="0" y="0"/>
                      <a:ext cx="5274310" cy="2147570"/>
                    </a:xfrm>
                    <a:prstGeom prst="rect">
                      <a:avLst/>
                    </a:prstGeom>
                  </pic:spPr>
                </pic:pic>
              </a:graphicData>
            </a:graphic>
          </wp:inline>
        </w:drawing>
      </w:r>
    </w:p>
    <w:p w:rsidR="00B873B0" w:rsidRPr="008F1210" w:rsidRDefault="00B873B0" w:rsidP="00B873B0">
      <w:pPr>
        <w:rPr>
          <w:i/>
        </w:rPr>
      </w:pPr>
      <w:r w:rsidRPr="008F1210">
        <w:rPr>
          <w:rFonts w:hint="eastAsia"/>
          <w:i/>
        </w:rPr>
        <w:t>（具体详见内网</w:t>
      </w:r>
      <w:r w:rsidRPr="008F1210">
        <w:rPr>
          <w:rFonts w:hint="eastAsia"/>
          <w:i/>
        </w:rPr>
        <w:t>shicts1</w:t>
      </w:r>
      <w:r w:rsidRPr="008F1210">
        <w:rPr>
          <w:rFonts w:hint="eastAsia"/>
          <w:i/>
        </w:rPr>
        <w:t>上各芯片的架构文档）</w:t>
      </w:r>
    </w:p>
    <w:p w:rsidR="00B873B0" w:rsidRDefault="00B873B0" w:rsidP="00B873B0"/>
    <w:p w:rsidR="00B873B0" w:rsidRDefault="00B873B0" w:rsidP="00B873B0"/>
    <w:p w:rsidR="00336D58" w:rsidRDefault="00336D58">
      <w:pPr>
        <w:widowControl/>
        <w:jc w:val="left"/>
      </w:pPr>
      <w:r>
        <w:br w:type="page"/>
      </w:r>
    </w:p>
    <w:p w:rsidR="00B873B0" w:rsidRDefault="00B873B0" w:rsidP="00336D58">
      <w:pPr>
        <w:pStyle w:val="1"/>
      </w:pPr>
      <w:bookmarkStart w:id="20" w:name="_Toc426023230"/>
      <w:r>
        <w:rPr>
          <w:rFonts w:hint="eastAsia"/>
        </w:rPr>
        <w:lastRenderedPageBreak/>
        <w:t>Bus Monitor</w:t>
      </w:r>
      <w:bookmarkEnd w:id="20"/>
    </w:p>
    <w:p w:rsidR="00336D58" w:rsidRDefault="00336D58" w:rsidP="00336D58">
      <w:pPr>
        <w:pStyle w:val="2"/>
      </w:pPr>
      <w:bookmarkStart w:id="21" w:name="_Toc426023231"/>
      <w:r>
        <w:rPr>
          <w:rFonts w:hint="eastAsia"/>
        </w:rPr>
        <w:t>简介</w:t>
      </w:r>
      <w:bookmarkEnd w:id="21"/>
    </w:p>
    <w:p w:rsidR="00B873B0" w:rsidRDefault="00B873B0" w:rsidP="008F1210">
      <w:pPr>
        <w:ind w:firstLineChars="200" w:firstLine="420"/>
      </w:pPr>
      <w:r>
        <w:rPr>
          <w:rFonts w:hint="eastAsia"/>
        </w:rPr>
        <w:t>Bus Monitor</w:t>
      </w:r>
      <w:r>
        <w:rPr>
          <w:rFonts w:hint="eastAsia"/>
        </w:rPr>
        <w:t>是一种监控设备，用于监控处理器与外部模块之间的总线操作</w:t>
      </w:r>
      <w:r>
        <w:rPr>
          <w:rFonts w:hint="eastAsia"/>
        </w:rPr>
        <w:t>(</w:t>
      </w:r>
      <w:r>
        <w:rPr>
          <w:rFonts w:hint="eastAsia"/>
        </w:rPr>
        <w:t>包括数据和地址的访问</w:t>
      </w:r>
      <w:r>
        <w:rPr>
          <w:rFonts w:hint="eastAsia"/>
        </w:rPr>
        <w:t>)</w:t>
      </w:r>
      <w:r>
        <w:rPr>
          <w:rFonts w:hint="eastAsia"/>
        </w:rPr>
        <w:t>，添加这个设备的主要目的主要是为了方便调试，</w:t>
      </w:r>
      <w:r w:rsidRPr="00217FBE">
        <w:rPr>
          <w:rFonts w:hint="eastAsia"/>
        </w:rPr>
        <w:t>其在系统中的位置可以用下面的简图说明：</w:t>
      </w:r>
    </w:p>
    <w:p w:rsidR="00B873B0" w:rsidRDefault="00B873B0" w:rsidP="00B873B0"/>
    <w:p w:rsidR="00B873B0" w:rsidRDefault="00CA6820" w:rsidP="00B873B0">
      <w:r>
        <w:pict>
          <v:group id="_x0000_s1032" editas="canvas" style="width:460.85pt;height:180.8pt;mso-position-horizontal-relative:char;mso-position-vertical-relative:line" coordorigin="1474,4580" coordsize="9217,361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1474;top:4580;width:9217;height:3616" o:preferrelative="f">
              <v:fill o:detectmouseclick="t"/>
              <v:path o:extrusionok="t" o:connecttype="none"/>
              <o:lock v:ext="edit" text="t"/>
            </v:shape>
            <v:group id="_x0000_s1034" style="position:absolute;left:3993;top:4644;width:5221;height:3421" coordorigin="3993,4644" coordsize="5221,3421">
              <v:rect id="_x0000_s1035" style="position:absolute;left:3993;top:4644;width:3060;height:902">
                <v:textbox style="mso-next-textbox:#_x0000_s1035">
                  <w:txbxContent>
                    <w:p w:rsidR="00B873B0" w:rsidRPr="005F16BD" w:rsidRDefault="00B873B0" w:rsidP="00B873B0">
                      <w:pPr>
                        <w:jc w:val="center"/>
                        <w:rPr>
                          <w:rFonts w:cs="Arial"/>
                          <w:sz w:val="44"/>
                          <w:szCs w:val="44"/>
                        </w:rPr>
                      </w:pPr>
                      <w:r>
                        <w:rPr>
                          <w:rFonts w:cs="Arial" w:hint="eastAsia"/>
                          <w:sz w:val="44"/>
                          <w:szCs w:val="44"/>
                        </w:rPr>
                        <w:t>总线</w:t>
                      </w:r>
                      <w:r>
                        <w:rPr>
                          <w:rFonts w:cs="Arial" w:hint="eastAsia"/>
                          <w:sz w:val="44"/>
                          <w:szCs w:val="44"/>
                        </w:rPr>
                        <w:t>Master</w:t>
                      </w:r>
                    </w:p>
                  </w:txbxContent>
                </v:textbox>
              </v:rect>
              <v:rect id="_x0000_s1036" style="position:absolute;left:3993;top:7345;width:2882;height:720">
                <v:textbox style="mso-next-textbox:#_x0000_s1036">
                  <w:txbxContent>
                    <w:p w:rsidR="00B873B0" w:rsidRPr="005F16BD" w:rsidRDefault="00B873B0" w:rsidP="00B873B0">
                      <w:pPr>
                        <w:jc w:val="center"/>
                        <w:rPr>
                          <w:rFonts w:cs="Arial"/>
                          <w:sz w:val="48"/>
                          <w:szCs w:val="48"/>
                        </w:rPr>
                      </w:pPr>
                      <w:r w:rsidRPr="005F16BD">
                        <w:rPr>
                          <w:rFonts w:cs="Arial"/>
                          <w:sz w:val="48"/>
                          <w:szCs w:val="48"/>
                        </w:rPr>
                        <w:t>Memory</w:t>
                      </w:r>
                      <w:r>
                        <w:rPr>
                          <w:rFonts w:cs="Arial" w:hint="eastAsia"/>
                          <w:sz w:val="48"/>
                          <w:szCs w:val="48"/>
                        </w:rPr>
                        <w:t>/IO</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37" type="#_x0000_t70" style="position:absolute;left:5254;top:5545;width:540;height:1800"/>
              <v:rect id="_x0000_s1038" style="position:absolute;left:7189;top:6176;width:2025;height:681" fillcolor="gray">
                <v:textbox style="mso-next-textbox:#_x0000_s1038">
                  <w:txbxContent>
                    <w:p w:rsidR="00B873B0" w:rsidRPr="005F16BD" w:rsidRDefault="00B873B0" w:rsidP="00B873B0">
                      <w:pPr>
                        <w:shd w:val="clear" w:color="auto" w:fill="808080"/>
                        <w:rPr>
                          <w:sz w:val="28"/>
                          <w:szCs w:val="28"/>
                        </w:rPr>
                      </w:pPr>
                      <w:r w:rsidRPr="005F16BD">
                        <w:rPr>
                          <w:rFonts w:hint="eastAsia"/>
                          <w:sz w:val="28"/>
                          <w:szCs w:val="28"/>
                        </w:rPr>
                        <w:t>Bus Monitor</w:t>
                      </w:r>
                    </w:p>
                  </w:txbxContent>
                </v:textbox>
              </v:re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9" type="#_x0000_t66" style="position:absolute;left:5644;top:6265;width:1530;height:360"/>
            </v:group>
            <w10:wrap type="none"/>
            <w10:anchorlock/>
          </v:group>
        </w:pict>
      </w:r>
    </w:p>
    <w:p w:rsidR="00336D58" w:rsidRDefault="00336D58" w:rsidP="00B873B0"/>
    <w:p w:rsidR="00B873B0" w:rsidRDefault="00B873B0" w:rsidP="008F1210">
      <w:pPr>
        <w:ind w:firstLineChars="200" w:firstLine="420"/>
      </w:pPr>
      <w:proofErr w:type="gramStart"/>
      <w:r>
        <w:rPr>
          <w:rFonts w:hint="eastAsia"/>
        </w:rPr>
        <w:t>展讯芯片</w:t>
      </w:r>
      <w:proofErr w:type="gramEnd"/>
      <w:r>
        <w:rPr>
          <w:rFonts w:hint="eastAsia"/>
        </w:rPr>
        <w:t>的</w:t>
      </w:r>
      <w:r>
        <w:rPr>
          <w:rFonts w:hint="eastAsia"/>
        </w:rPr>
        <w:t>Bus Monitor</w:t>
      </w:r>
      <w:r>
        <w:rPr>
          <w:rFonts w:hint="eastAsia"/>
        </w:rPr>
        <w:t>分为两类：</w:t>
      </w:r>
      <w:r>
        <w:rPr>
          <w:rFonts w:hint="eastAsia"/>
        </w:rPr>
        <w:t>AXI Bus Mon</w:t>
      </w:r>
      <w:r>
        <w:rPr>
          <w:rFonts w:hint="eastAsia"/>
        </w:rPr>
        <w:t>和</w:t>
      </w:r>
      <w:r>
        <w:rPr>
          <w:rFonts w:hint="eastAsia"/>
        </w:rPr>
        <w:t>AHB Bus Mon</w:t>
      </w:r>
      <w:r>
        <w:rPr>
          <w:rFonts w:hint="eastAsia"/>
        </w:rPr>
        <w:t>，顾名思义，是分别监测</w:t>
      </w:r>
      <w:r>
        <w:rPr>
          <w:rFonts w:hint="eastAsia"/>
        </w:rPr>
        <w:t>AXI</w:t>
      </w:r>
      <w:r>
        <w:rPr>
          <w:rFonts w:hint="eastAsia"/>
        </w:rPr>
        <w:t>和</w:t>
      </w:r>
      <w:r>
        <w:rPr>
          <w:rFonts w:hint="eastAsia"/>
        </w:rPr>
        <w:t>AHB</w:t>
      </w:r>
      <w:r>
        <w:rPr>
          <w:rFonts w:hint="eastAsia"/>
        </w:rPr>
        <w:t>总线的，但其实，并不是所有</w:t>
      </w:r>
      <w:r>
        <w:rPr>
          <w:rFonts w:hint="eastAsia"/>
        </w:rPr>
        <w:t>AXI</w:t>
      </w:r>
      <w:r>
        <w:rPr>
          <w:rFonts w:hint="eastAsia"/>
        </w:rPr>
        <w:t>和</w:t>
      </w:r>
      <w:r>
        <w:rPr>
          <w:rFonts w:hint="eastAsia"/>
        </w:rPr>
        <w:t>AHB</w:t>
      </w:r>
      <w:r>
        <w:rPr>
          <w:rFonts w:hint="eastAsia"/>
        </w:rPr>
        <w:t>总线上的活动都能被捕捉到，它有自己的局限性，</w:t>
      </w:r>
      <w:r>
        <w:rPr>
          <w:rFonts w:hint="eastAsia"/>
        </w:rPr>
        <w:t>AXI</w:t>
      </w:r>
      <w:r>
        <w:rPr>
          <w:rFonts w:hint="eastAsia"/>
        </w:rPr>
        <w:t>只是监测</w:t>
      </w:r>
      <w:proofErr w:type="spellStart"/>
      <w:r>
        <w:rPr>
          <w:rFonts w:hint="eastAsia"/>
        </w:rPr>
        <w:t>pub_emc_mem</w:t>
      </w:r>
      <w:proofErr w:type="spellEnd"/>
      <w:r>
        <w:rPr>
          <w:rFonts w:hint="eastAsia"/>
        </w:rPr>
        <w:t>这个</w:t>
      </w:r>
      <w:r>
        <w:rPr>
          <w:rFonts w:hint="eastAsia"/>
        </w:rPr>
        <w:t>matrix</w:t>
      </w:r>
      <w:r>
        <w:rPr>
          <w:rFonts w:hint="eastAsia"/>
        </w:rPr>
        <w:t>上的</w:t>
      </w:r>
      <w:r>
        <w:rPr>
          <w:rFonts w:hint="eastAsia"/>
        </w:rPr>
        <w:t>AXI</w:t>
      </w:r>
      <w:r>
        <w:rPr>
          <w:rFonts w:hint="eastAsia"/>
        </w:rPr>
        <w:t>总线活动，</w:t>
      </w:r>
      <w:r>
        <w:rPr>
          <w:rFonts w:hint="eastAsia"/>
        </w:rPr>
        <w:t>AHB</w:t>
      </w:r>
      <w:r>
        <w:rPr>
          <w:rFonts w:hint="eastAsia"/>
        </w:rPr>
        <w:t>监测</w:t>
      </w:r>
      <w:proofErr w:type="spellStart"/>
      <w:r>
        <w:rPr>
          <w:rFonts w:hint="eastAsia"/>
        </w:rPr>
        <w:t>ap_main_mtx</w:t>
      </w:r>
      <w:proofErr w:type="spellEnd"/>
      <w:r>
        <w:rPr>
          <w:rFonts w:hint="eastAsia"/>
        </w:rPr>
        <w:t>这个</w:t>
      </w:r>
      <w:r>
        <w:rPr>
          <w:rFonts w:hint="eastAsia"/>
        </w:rPr>
        <w:t>matrix</w:t>
      </w:r>
      <w:r>
        <w:rPr>
          <w:rFonts w:hint="eastAsia"/>
        </w:rPr>
        <w:t>上的</w:t>
      </w:r>
      <w:r>
        <w:rPr>
          <w:rFonts w:hint="eastAsia"/>
        </w:rPr>
        <w:t>AHB</w:t>
      </w:r>
      <w:r>
        <w:rPr>
          <w:rFonts w:hint="eastAsia"/>
        </w:rPr>
        <w:t>总线活动。</w:t>
      </w:r>
    </w:p>
    <w:p w:rsidR="00DE3169" w:rsidRDefault="00DE3169" w:rsidP="00B873B0"/>
    <w:p w:rsidR="00336D58" w:rsidRPr="00053045" w:rsidRDefault="00053045" w:rsidP="00B873B0">
      <w:pPr>
        <w:rPr>
          <w:i/>
        </w:rPr>
      </w:pPr>
      <w:r>
        <w:rPr>
          <w:rFonts w:hint="eastAsia"/>
          <w:i/>
        </w:rPr>
        <w:t>注：</w:t>
      </w:r>
      <w:r w:rsidRPr="00053045">
        <w:rPr>
          <w:rFonts w:hint="eastAsia"/>
          <w:i/>
        </w:rPr>
        <w:t>以下内容，将以</w:t>
      </w:r>
      <w:r w:rsidRPr="00053045">
        <w:rPr>
          <w:rFonts w:hint="eastAsia"/>
          <w:i/>
        </w:rPr>
        <w:t>SharkLT8</w:t>
      </w:r>
      <w:r w:rsidRPr="00053045">
        <w:rPr>
          <w:rFonts w:hint="eastAsia"/>
          <w:i/>
        </w:rPr>
        <w:t>芯片，</w:t>
      </w:r>
      <w:r w:rsidRPr="00053045">
        <w:rPr>
          <w:rFonts w:hint="eastAsia"/>
          <w:i/>
        </w:rPr>
        <w:t>Adnroid5.1</w:t>
      </w:r>
      <w:r w:rsidRPr="00053045">
        <w:rPr>
          <w:rFonts w:hint="eastAsia"/>
          <w:i/>
        </w:rPr>
        <w:t>平台为例</w:t>
      </w:r>
    </w:p>
    <w:p w:rsidR="00C81112" w:rsidRDefault="00C81112">
      <w:pPr>
        <w:widowControl/>
        <w:jc w:val="left"/>
        <w:rPr>
          <w:rFonts w:asciiTheme="majorHAnsi" w:eastAsiaTheme="majorEastAsia" w:hAnsiTheme="majorHAnsi" w:cstheme="majorBidi"/>
          <w:b/>
          <w:bCs/>
          <w:sz w:val="32"/>
          <w:szCs w:val="32"/>
        </w:rPr>
      </w:pPr>
      <w:r>
        <w:br w:type="page"/>
      </w:r>
    </w:p>
    <w:p w:rsidR="00B873B0" w:rsidRDefault="00B873B0" w:rsidP="00336D58">
      <w:pPr>
        <w:pStyle w:val="2"/>
      </w:pPr>
      <w:bookmarkStart w:id="22" w:name="_Toc426023232"/>
      <w:r>
        <w:rPr>
          <w:rFonts w:hint="eastAsia"/>
        </w:rPr>
        <w:lastRenderedPageBreak/>
        <w:t>AXI Bus Monitor</w:t>
      </w:r>
      <w:bookmarkEnd w:id="22"/>
    </w:p>
    <w:p w:rsidR="00336D58" w:rsidRDefault="00336D58" w:rsidP="008F1210">
      <w:pPr>
        <w:ind w:firstLineChars="200" w:firstLine="420"/>
        <w:jc w:val="left"/>
      </w:pPr>
      <w:r>
        <w:rPr>
          <w:rFonts w:hint="eastAsia"/>
        </w:rPr>
        <w:t>BUSMON_AXI</w:t>
      </w:r>
      <w:r w:rsidR="00857F60">
        <w:rPr>
          <w:rFonts w:hint="eastAsia"/>
        </w:rPr>
        <w:t>是对</w:t>
      </w:r>
      <w:r w:rsidR="00857F60">
        <w:rPr>
          <w:rFonts w:hint="eastAsia"/>
        </w:rPr>
        <w:t>DDR</w:t>
      </w:r>
      <w:r w:rsidR="00857F60">
        <w:rPr>
          <w:rFonts w:hint="eastAsia"/>
        </w:rPr>
        <w:t>访问的监控，可以对</w:t>
      </w:r>
      <w:r w:rsidR="00857F60">
        <w:rPr>
          <w:rFonts w:hint="eastAsia"/>
        </w:rPr>
        <w:t>10</w:t>
      </w:r>
      <w:r w:rsidR="00857F60">
        <w:rPr>
          <w:rFonts w:hint="eastAsia"/>
        </w:rPr>
        <w:t>个通道</w:t>
      </w:r>
      <w:proofErr w:type="gramStart"/>
      <w:r w:rsidR="00857F60">
        <w:rPr>
          <w:rFonts w:hint="eastAsia"/>
        </w:rPr>
        <w:t>做分别</w:t>
      </w:r>
      <w:proofErr w:type="gramEnd"/>
      <w:r w:rsidR="00857F60">
        <w:rPr>
          <w:rFonts w:hint="eastAsia"/>
        </w:rPr>
        <w:t>配置</w:t>
      </w:r>
    </w:p>
    <w:p w:rsidR="00B873B0" w:rsidRDefault="00B873B0" w:rsidP="00B873B0">
      <w:pPr>
        <w:jc w:val="center"/>
      </w:pPr>
      <w:r>
        <w:rPr>
          <w:rFonts w:hint="eastAsia"/>
          <w:noProof/>
        </w:rPr>
        <w:drawing>
          <wp:inline distT="0" distB="0" distL="0" distR="0">
            <wp:extent cx="4268278" cy="2182743"/>
            <wp:effectExtent l="19050" t="0" r="0" b="0"/>
            <wp:docPr id="36" name="图片 35" descr="busmon_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png"/>
                    <pic:cNvPicPr/>
                  </pic:nvPicPr>
                  <pic:blipFill>
                    <a:blip r:embed="rId38" cstate="print"/>
                    <a:stretch>
                      <a:fillRect/>
                    </a:stretch>
                  </pic:blipFill>
                  <pic:spPr>
                    <a:xfrm>
                      <a:off x="0" y="0"/>
                      <a:ext cx="4265280" cy="2181210"/>
                    </a:xfrm>
                    <a:prstGeom prst="rect">
                      <a:avLst/>
                    </a:prstGeom>
                  </pic:spPr>
                </pic:pic>
              </a:graphicData>
            </a:graphic>
          </wp:inline>
        </w:drawing>
      </w:r>
    </w:p>
    <w:p w:rsidR="00336D58" w:rsidRDefault="00336D58" w:rsidP="00857F60">
      <w:pPr>
        <w:pStyle w:val="3"/>
        <w:rPr>
          <w:noProof/>
        </w:rPr>
      </w:pPr>
      <w:bookmarkStart w:id="23" w:name="_Toc426023233"/>
      <w:r>
        <w:rPr>
          <w:rFonts w:hint="eastAsia"/>
          <w:noProof/>
        </w:rPr>
        <w:t>寄存器</w:t>
      </w:r>
      <w:bookmarkEnd w:id="23"/>
    </w:p>
    <w:p w:rsidR="00B873B0" w:rsidRPr="006D1666" w:rsidRDefault="00B873B0" w:rsidP="00857F60">
      <w:pPr>
        <w:pStyle w:val="a4"/>
        <w:numPr>
          <w:ilvl w:val="0"/>
          <w:numId w:val="16"/>
        </w:numPr>
        <w:ind w:firstLineChars="0"/>
        <w:rPr>
          <w:b/>
          <w:noProof/>
        </w:rPr>
      </w:pPr>
      <w:r w:rsidRPr="006D1666">
        <w:rPr>
          <w:rFonts w:hint="eastAsia"/>
          <w:b/>
          <w:noProof/>
        </w:rPr>
        <w:t>寄存器</w:t>
      </w:r>
      <w:r w:rsidRPr="006D1666">
        <w:rPr>
          <w:rFonts w:hint="eastAsia"/>
          <w:b/>
          <w:noProof/>
        </w:rPr>
        <w:t xml:space="preserve"> Address Map</w:t>
      </w:r>
    </w:p>
    <w:p w:rsidR="00B873B0" w:rsidRDefault="00B873B0" w:rsidP="00B873B0">
      <w:pPr>
        <w:jc w:val="center"/>
        <w:rPr>
          <w:noProof/>
        </w:rPr>
      </w:pPr>
      <w:r>
        <w:rPr>
          <w:rFonts w:hint="eastAsia"/>
          <w:noProof/>
        </w:rPr>
        <w:drawing>
          <wp:inline distT="0" distB="0" distL="0" distR="0">
            <wp:extent cx="5274310" cy="2066290"/>
            <wp:effectExtent l="19050" t="0" r="2540" b="0"/>
            <wp:docPr id="37" name="图片 36" descr="busmon_axi_mem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_memmap.png"/>
                    <pic:cNvPicPr/>
                  </pic:nvPicPr>
                  <pic:blipFill>
                    <a:blip r:embed="rId39" cstate="print"/>
                    <a:stretch>
                      <a:fillRect/>
                    </a:stretch>
                  </pic:blipFill>
                  <pic:spPr>
                    <a:xfrm>
                      <a:off x="0" y="0"/>
                      <a:ext cx="5274310" cy="2066290"/>
                    </a:xfrm>
                    <a:prstGeom prst="rect">
                      <a:avLst/>
                    </a:prstGeom>
                  </pic:spPr>
                </pic:pic>
              </a:graphicData>
            </a:graphic>
          </wp:inline>
        </w:drawing>
      </w:r>
    </w:p>
    <w:p w:rsidR="00B873B0" w:rsidRDefault="00B873B0" w:rsidP="00B873B0">
      <w:r>
        <w:rPr>
          <w:rFonts w:hint="eastAsia"/>
          <w:noProof/>
        </w:rPr>
        <w:lastRenderedPageBreak/>
        <w:drawing>
          <wp:inline distT="0" distB="0" distL="0" distR="0">
            <wp:extent cx="5274310" cy="6590665"/>
            <wp:effectExtent l="19050" t="0" r="2540" b="0"/>
            <wp:docPr id="38" name="图片 37" descr="busmon_axi_re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_reg_1.png"/>
                    <pic:cNvPicPr/>
                  </pic:nvPicPr>
                  <pic:blipFill>
                    <a:blip r:embed="rId40" cstate="print"/>
                    <a:stretch>
                      <a:fillRect/>
                    </a:stretch>
                  </pic:blipFill>
                  <pic:spPr>
                    <a:xfrm>
                      <a:off x="0" y="0"/>
                      <a:ext cx="5274310" cy="6590665"/>
                    </a:xfrm>
                    <a:prstGeom prst="rect">
                      <a:avLst/>
                    </a:prstGeom>
                  </pic:spPr>
                </pic:pic>
              </a:graphicData>
            </a:graphic>
          </wp:inline>
        </w:drawing>
      </w:r>
    </w:p>
    <w:p w:rsidR="00B873B0" w:rsidRDefault="00B873B0" w:rsidP="00B873B0"/>
    <w:p w:rsidR="00B873B0" w:rsidRPr="006D1666" w:rsidRDefault="00B873B0" w:rsidP="00857F60">
      <w:pPr>
        <w:pStyle w:val="a4"/>
        <w:numPr>
          <w:ilvl w:val="0"/>
          <w:numId w:val="19"/>
        </w:numPr>
        <w:ind w:firstLineChars="0"/>
        <w:rPr>
          <w:b/>
        </w:rPr>
      </w:pPr>
      <w:r w:rsidRPr="006D1666">
        <w:rPr>
          <w:rFonts w:hint="eastAsia"/>
          <w:b/>
        </w:rPr>
        <w:t>CHN_INT</w:t>
      </w:r>
    </w:p>
    <w:p w:rsidR="00B873B0" w:rsidRDefault="00B873B0" w:rsidP="00B873B0">
      <w:r>
        <w:rPr>
          <w:rFonts w:hint="eastAsia"/>
          <w:noProof/>
        </w:rPr>
        <w:lastRenderedPageBreak/>
        <w:drawing>
          <wp:inline distT="0" distB="0" distL="0" distR="0">
            <wp:extent cx="4874260" cy="8863330"/>
            <wp:effectExtent l="19050" t="0" r="2540" b="0"/>
            <wp:docPr id="39" name="图片 38" descr="busmon_axi_reg_chn_i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_reg_chn_int_1.png"/>
                    <pic:cNvPicPr/>
                  </pic:nvPicPr>
                  <pic:blipFill>
                    <a:blip r:embed="rId41" cstate="print"/>
                    <a:stretch>
                      <a:fillRect/>
                    </a:stretch>
                  </pic:blipFill>
                  <pic:spPr>
                    <a:xfrm>
                      <a:off x="0" y="0"/>
                      <a:ext cx="4874260" cy="8863330"/>
                    </a:xfrm>
                    <a:prstGeom prst="rect">
                      <a:avLst/>
                    </a:prstGeom>
                  </pic:spPr>
                </pic:pic>
              </a:graphicData>
            </a:graphic>
          </wp:inline>
        </w:drawing>
      </w:r>
    </w:p>
    <w:p w:rsidR="00B873B0" w:rsidRDefault="00B873B0" w:rsidP="00B873B0"/>
    <w:p w:rsidR="00B873B0" w:rsidRPr="006D1666" w:rsidRDefault="00B873B0" w:rsidP="00857F60">
      <w:pPr>
        <w:pStyle w:val="a4"/>
        <w:numPr>
          <w:ilvl w:val="0"/>
          <w:numId w:val="19"/>
        </w:numPr>
        <w:ind w:firstLineChars="0"/>
        <w:rPr>
          <w:b/>
        </w:rPr>
      </w:pPr>
      <w:r w:rsidRPr="006D1666">
        <w:rPr>
          <w:rFonts w:hint="eastAsia"/>
          <w:b/>
        </w:rPr>
        <w:t>CHN_CFG</w:t>
      </w:r>
    </w:p>
    <w:p w:rsidR="00B873B0" w:rsidRDefault="00B873B0" w:rsidP="00B873B0">
      <w:r>
        <w:rPr>
          <w:rFonts w:hint="eastAsia"/>
          <w:noProof/>
        </w:rPr>
        <w:drawing>
          <wp:inline distT="0" distB="0" distL="0" distR="0">
            <wp:extent cx="5274310" cy="7148830"/>
            <wp:effectExtent l="19050" t="0" r="2540" b="0"/>
            <wp:docPr id="40" name="图片 39" descr="busmon_axi_reg_chn_cf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_reg_chn_cfg_1.png"/>
                    <pic:cNvPicPr/>
                  </pic:nvPicPr>
                  <pic:blipFill>
                    <a:blip r:embed="rId42" cstate="print"/>
                    <a:stretch>
                      <a:fillRect/>
                    </a:stretch>
                  </pic:blipFill>
                  <pic:spPr>
                    <a:xfrm>
                      <a:off x="0" y="0"/>
                      <a:ext cx="5274310" cy="7148830"/>
                    </a:xfrm>
                    <a:prstGeom prst="rect">
                      <a:avLst/>
                    </a:prstGeom>
                  </pic:spPr>
                </pic:pic>
              </a:graphicData>
            </a:graphic>
          </wp:inline>
        </w:drawing>
      </w:r>
    </w:p>
    <w:p w:rsidR="0090072B" w:rsidRDefault="0090072B" w:rsidP="00857F60">
      <w:pPr>
        <w:pStyle w:val="a4"/>
        <w:numPr>
          <w:ilvl w:val="0"/>
          <w:numId w:val="21"/>
        </w:numPr>
        <w:ind w:firstLineChars="0"/>
        <w:rPr>
          <w:rFonts w:hint="eastAsia"/>
          <w:b/>
        </w:rPr>
      </w:pPr>
      <w:r>
        <w:rPr>
          <w:rFonts w:hint="eastAsia"/>
          <w:b/>
        </w:rPr>
        <w:t>PUB Count Start</w:t>
      </w:r>
    </w:p>
    <w:p w:rsidR="0090072B" w:rsidRPr="0090072B" w:rsidRDefault="0090072B" w:rsidP="0090072B">
      <w:pPr>
        <w:pStyle w:val="a4"/>
        <w:ind w:left="420" w:firstLineChars="0" w:firstLine="0"/>
        <w:rPr>
          <w:rFonts w:hint="eastAsia"/>
        </w:rPr>
      </w:pPr>
      <w:r w:rsidRPr="0090072B">
        <w:rPr>
          <w:rFonts w:hint="eastAsia"/>
        </w:rPr>
        <w:t>寄存器：</w:t>
      </w:r>
      <w:r w:rsidRPr="0090072B">
        <w:rPr>
          <w:rFonts w:hint="eastAsia"/>
        </w:rPr>
        <w:t>0x30020000</w:t>
      </w:r>
    </w:p>
    <w:p w:rsidR="0090072B" w:rsidRDefault="0090072B" w:rsidP="0090072B">
      <w:pPr>
        <w:pStyle w:val="a4"/>
        <w:ind w:left="420" w:firstLineChars="0" w:firstLine="0"/>
        <w:rPr>
          <w:rFonts w:hint="eastAsia"/>
          <w:b/>
        </w:rPr>
      </w:pPr>
      <w:r>
        <w:rPr>
          <w:rFonts w:hint="eastAsia"/>
          <w:b/>
          <w:noProof/>
        </w:rPr>
        <w:lastRenderedPageBreak/>
        <w:drawing>
          <wp:inline distT="0" distB="0" distL="0" distR="0">
            <wp:extent cx="5274310" cy="3390900"/>
            <wp:effectExtent l="19050" t="0" r="2540" b="0"/>
            <wp:docPr id="1" name="图片 0" descr="busmon_pub_cnt_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pub_cnt_start.png"/>
                    <pic:cNvPicPr/>
                  </pic:nvPicPr>
                  <pic:blipFill>
                    <a:blip r:embed="rId43" cstate="print"/>
                    <a:stretch>
                      <a:fillRect/>
                    </a:stretch>
                  </pic:blipFill>
                  <pic:spPr>
                    <a:xfrm>
                      <a:off x="0" y="0"/>
                      <a:ext cx="5274310" cy="3390900"/>
                    </a:xfrm>
                    <a:prstGeom prst="rect">
                      <a:avLst/>
                    </a:prstGeom>
                  </pic:spPr>
                </pic:pic>
              </a:graphicData>
            </a:graphic>
          </wp:inline>
        </w:drawing>
      </w:r>
    </w:p>
    <w:p w:rsidR="0090072B" w:rsidRDefault="0090072B" w:rsidP="0090072B">
      <w:pPr>
        <w:pStyle w:val="a4"/>
        <w:ind w:left="420" w:firstLineChars="0" w:firstLine="0"/>
        <w:rPr>
          <w:rFonts w:hint="eastAsia"/>
          <w:b/>
        </w:rPr>
      </w:pPr>
    </w:p>
    <w:p w:rsidR="00B873B0" w:rsidRPr="006D1666" w:rsidRDefault="00857F60" w:rsidP="00857F60">
      <w:pPr>
        <w:pStyle w:val="a4"/>
        <w:numPr>
          <w:ilvl w:val="0"/>
          <w:numId w:val="21"/>
        </w:numPr>
        <w:ind w:firstLineChars="0"/>
        <w:rPr>
          <w:b/>
        </w:rPr>
      </w:pPr>
      <w:r w:rsidRPr="006D1666">
        <w:rPr>
          <w:rFonts w:hint="eastAsia"/>
          <w:b/>
        </w:rPr>
        <w:t>使能</w:t>
      </w:r>
    </w:p>
    <w:p w:rsidR="00010AB3" w:rsidRDefault="00010AB3" w:rsidP="008F1210">
      <w:pPr>
        <w:ind w:firstLineChars="200" w:firstLine="420"/>
      </w:pPr>
      <w:r>
        <w:rPr>
          <w:rFonts w:hint="eastAsia"/>
        </w:rPr>
        <w:t>寄存器：</w:t>
      </w:r>
      <w:r>
        <w:rPr>
          <w:rFonts w:hint="eastAsia"/>
        </w:rPr>
        <w:t>0x30020004</w:t>
      </w:r>
    </w:p>
    <w:p w:rsidR="00010AB3" w:rsidRDefault="00010AB3" w:rsidP="00B873B0">
      <w:r>
        <w:rPr>
          <w:rFonts w:hint="eastAsia"/>
          <w:noProof/>
        </w:rPr>
        <w:lastRenderedPageBreak/>
        <w:drawing>
          <wp:inline distT="0" distB="0" distL="0" distR="0">
            <wp:extent cx="5274310" cy="8158480"/>
            <wp:effectExtent l="19050" t="0" r="2540" b="0"/>
            <wp:docPr id="49" name="图片 48" descr="busmon_axi_eb_1_0x3002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xi_eb_1_0x30020000.png"/>
                    <pic:cNvPicPr/>
                  </pic:nvPicPr>
                  <pic:blipFill>
                    <a:blip r:embed="rId44" cstate="print"/>
                    <a:stretch>
                      <a:fillRect/>
                    </a:stretch>
                  </pic:blipFill>
                  <pic:spPr>
                    <a:xfrm>
                      <a:off x="0" y="0"/>
                      <a:ext cx="5274310" cy="8158480"/>
                    </a:xfrm>
                    <a:prstGeom prst="rect">
                      <a:avLst/>
                    </a:prstGeom>
                  </pic:spPr>
                </pic:pic>
              </a:graphicData>
            </a:graphic>
          </wp:inline>
        </w:drawing>
      </w:r>
    </w:p>
    <w:p w:rsidR="00C81112" w:rsidRDefault="00C81112">
      <w:pPr>
        <w:widowControl/>
        <w:jc w:val="left"/>
        <w:rPr>
          <w:rFonts w:asciiTheme="majorHAnsi" w:eastAsiaTheme="majorEastAsia" w:hAnsiTheme="majorHAnsi" w:cstheme="majorBidi"/>
          <w:b/>
          <w:bCs/>
          <w:sz w:val="32"/>
          <w:szCs w:val="32"/>
        </w:rPr>
      </w:pPr>
      <w:r>
        <w:br w:type="page"/>
      </w:r>
    </w:p>
    <w:p w:rsidR="00B873B0" w:rsidRDefault="00B873B0" w:rsidP="00857F60">
      <w:pPr>
        <w:pStyle w:val="2"/>
      </w:pPr>
      <w:bookmarkStart w:id="24" w:name="_Toc426023234"/>
      <w:r>
        <w:rPr>
          <w:rFonts w:hint="eastAsia"/>
        </w:rPr>
        <w:lastRenderedPageBreak/>
        <w:t>AHB Bus Monitor</w:t>
      </w:r>
      <w:bookmarkEnd w:id="24"/>
    </w:p>
    <w:p w:rsidR="00857F60" w:rsidRDefault="00857F60" w:rsidP="008F1210">
      <w:pPr>
        <w:ind w:firstLineChars="200" w:firstLine="420"/>
      </w:pPr>
      <w:r>
        <w:rPr>
          <w:rFonts w:hint="eastAsia"/>
        </w:rPr>
        <w:t>BUSMON_AHB</w:t>
      </w:r>
      <w:r>
        <w:rPr>
          <w:rFonts w:hint="eastAsia"/>
        </w:rPr>
        <w:t>是对</w:t>
      </w:r>
      <w:r>
        <w:rPr>
          <w:rFonts w:hint="eastAsia"/>
        </w:rPr>
        <w:t>main matrix</w:t>
      </w:r>
      <w:r>
        <w:rPr>
          <w:rFonts w:hint="eastAsia"/>
        </w:rPr>
        <w:t>访问的监控，它将各个</w:t>
      </w:r>
      <w:r>
        <w:rPr>
          <w:rFonts w:hint="eastAsia"/>
        </w:rPr>
        <w:t>master</w:t>
      </w:r>
      <w:r>
        <w:rPr>
          <w:rFonts w:hint="eastAsia"/>
        </w:rPr>
        <w:t>分为三组，每个组监控其中一个通道</w:t>
      </w:r>
    </w:p>
    <w:p w:rsidR="00B873B0" w:rsidRDefault="00B873B0" w:rsidP="00B873B0">
      <w:r>
        <w:rPr>
          <w:rFonts w:hint="eastAsia"/>
          <w:noProof/>
        </w:rPr>
        <w:drawing>
          <wp:inline distT="0" distB="0" distL="0" distR="0">
            <wp:extent cx="5274310" cy="1052830"/>
            <wp:effectExtent l="19050" t="0" r="2540" b="0"/>
            <wp:docPr id="41" name="图片 40" descr="busmon_a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png"/>
                    <pic:cNvPicPr/>
                  </pic:nvPicPr>
                  <pic:blipFill>
                    <a:blip r:embed="rId45" cstate="print"/>
                    <a:stretch>
                      <a:fillRect/>
                    </a:stretch>
                  </pic:blipFill>
                  <pic:spPr>
                    <a:xfrm>
                      <a:off x="0" y="0"/>
                      <a:ext cx="5274310" cy="1052830"/>
                    </a:xfrm>
                    <a:prstGeom prst="rect">
                      <a:avLst/>
                    </a:prstGeom>
                  </pic:spPr>
                </pic:pic>
              </a:graphicData>
            </a:graphic>
          </wp:inline>
        </w:drawing>
      </w:r>
    </w:p>
    <w:p w:rsidR="00B873B0" w:rsidRDefault="00B873B0" w:rsidP="00B873B0"/>
    <w:p w:rsidR="00857F60" w:rsidRDefault="00857F60" w:rsidP="00857F60">
      <w:pPr>
        <w:pStyle w:val="3"/>
        <w:rPr>
          <w:noProof/>
        </w:rPr>
      </w:pPr>
      <w:bookmarkStart w:id="25" w:name="_Toc426023235"/>
      <w:r>
        <w:rPr>
          <w:rFonts w:hint="eastAsia"/>
          <w:noProof/>
        </w:rPr>
        <w:t>寄存器</w:t>
      </w:r>
      <w:bookmarkEnd w:id="25"/>
    </w:p>
    <w:p w:rsidR="00B873B0" w:rsidRPr="006D1666" w:rsidRDefault="00B873B0" w:rsidP="00857F60">
      <w:pPr>
        <w:pStyle w:val="a4"/>
        <w:numPr>
          <w:ilvl w:val="0"/>
          <w:numId w:val="21"/>
        </w:numPr>
        <w:ind w:firstLineChars="0"/>
        <w:rPr>
          <w:b/>
          <w:noProof/>
        </w:rPr>
      </w:pPr>
      <w:r w:rsidRPr="006D1666">
        <w:rPr>
          <w:rFonts w:hint="eastAsia"/>
          <w:b/>
          <w:noProof/>
        </w:rPr>
        <w:t>寄存器</w:t>
      </w:r>
      <w:r w:rsidRPr="006D1666">
        <w:rPr>
          <w:rFonts w:hint="eastAsia"/>
          <w:b/>
          <w:noProof/>
        </w:rPr>
        <w:t xml:space="preserve"> Address Map</w:t>
      </w:r>
    </w:p>
    <w:p w:rsidR="00B873B0" w:rsidRDefault="00B873B0" w:rsidP="00B873B0">
      <w:r>
        <w:rPr>
          <w:rFonts w:hint="eastAsia"/>
          <w:noProof/>
        </w:rPr>
        <w:drawing>
          <wp:inline distT="0" distB="0" distL="0" distR="0">
            <wp:extent cx="5274310" cy="1004570"/>
            <wp:effectExtent l="19050" t="0" r="2540" b="0"/>
            <wp:docPr id="42" name="图片 41" descr="busmon_ahb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add.png"/>
                    <pic:cNvPicPr/>
                  </pic:nvPicPr>
                  <pic:blipFill>
                    <a:blip r:embed="rId46" cstate="print"/>
                    <a:stretch>
                      <a:fillRect/>
                    </a:stretch>
                  </pic:blipFill>
                  <pic:spPr>
                    <a:xfrm>
                      <a:off x="0" y="0"/>
                      <a:ext cx="5274310" cy="1004570"/>
                    </a:xfrm>
                    <a:prstGeom prst="rect">
                      <a:avLst/>
                    </a:prstGeom>
                  </pic:spPr>
                </pic:pic>
              </a:graphicData>
            </a:graphic>
          </wp:inline>
        </w:drawing>
      </w:r>
    </w:p>
    <w:p w:rsidR="00B873B0" w:rsidRDefault="00B873B0" w:rsidP="00B873B0">
      <w:r>
        <w:rPr>
          <w:rFonts w:hint="eastAsia"/>
          <w:noProof/>
        </w:rPr>
        <w:lastRenderedPageBreak/>
        <w:drawing>
          <wp:inline distT="0" distB="0" distL="0" distR="0">
            <wp:extent cx="4981575" cy="6096000"/>
            <wp:effectExtent l="19050" t="0" r="9525" b="0"/>
            <wp:docPr id="43" name="图片 42" descr="busmon_ahb_reg_mem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reg_memmap.png"/>
                    <pic:cNvPicPr/>
                  </pic:nvPicPr>
                  <pic:blipFill>
                    <a:blip r:embed="rId47" cstate="print"/>
                    <a:stretch>
                      <a:fillRect/>
                    </a:stretch>
                  </pic:blipFill>
                  <pic:spPr>
                    <a:xfrm>
                      <a:off x="0" y="0"/>
                      <a:ext cx="4981575" cy="6096000"/>
                    </a:xfrm>
                    <a:prstGeom prst="rect">
                      <a:avLst/>
                    </a:prstGeom>
                  </pic:spPr>
                </pic:pic>
              </a:graphicData>
            </a:graphic>
          </wp:inline>
        </w:drawing>
      </w:r>
    </w:p>
    <w:p w:rsidR="00B873B0" w:rsidRPr="006D1666" w:rsidRDefault="00B873B0" w:rsidP="00857F60">
      <w:pPr>
        <w:pStyle w:val="a4"/>
        <w:numPr>
          <w:ilvl w:val="0"/>
          <w:numId w:val="22"/>
        </w:numPr>
        <w:ind w:firstLineChars="0"/>
        <w:rPr>
          <w:b/>
        </w:rPr>
      </w:pPr>
      <w:r w:rsidRPr="006D1666">
        <w:rPr>
          <w:rFonts w:hint="eastAsia"/>
          <w:b/>
        </w:rPr>
        <w:t>CHN_INT</w:t>
      </w:r>
    </w:p>
    <w:p w:rsidR="00B873B0" w:rsidRDefault="00B873B0" w:rsidP="00B873B0">
      <w:r>
        <w:rPr>
          <w:rFonts w:hint="eastAsia"/>
          <w:noProof/>
        </w:rPr>
        <w:lastRenderedPageBreak/>
        <w:drawing>
          <wp:inline distT="0" distB="0" distL="0" distR="0">
            <wp:extent cx="5273040" cy="8863330"/>
            <wp:effectExtent l="19050" t="0" r="3810" b="0"/>
            <wp:docPr id="44" name="图片 43" descr="busmon_ahb_reg_chn_in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reg_chn_int_1.png"/>
                    <pic:cNvPicPr/>
                  </pic:nvPicPr>
                  <pic:blipFill>
                    <a:blip r:embed="rId48" cstate="print"/>
                    <a:stretch>
                      <a:fillRect/>
                    </a:stretch>
                  </pic:blipFill>
                  <pic:spPr>
                    <a:xfrm>
                      <a:off x="0" y="0"/>
                      <a:ext cx="5273040" cy="8863330"/>
                    </a:xfrm>
                    <a:prstGeom prst="rect">
                      <a:avLst/>
                    </a:prstGeom>
                  </pic:spPr>
                </pic:pic>
              </a:graphicData>
            </a:graphic>
          </wp:inline>
        </w:drawing>
      </w:r>
    </w:p>
    <w:p w:rsidR="00B873B0" w:rsidRDefault="00B873B0" w:rsidP="00B873B0"/>
    <w:p w:rsidR="00B873B0" w:rsidRPr="006D1666" w:rsidRDefault="00B873B0" w:rsidP="00857F60">
      <w:pPr>
        <w:pStyle w:val="a4"/>
        <w:numPr>
          <w:ilvl w:val="0"/>
          <w:numId w:val="22"/>
        </w:numPr>
        <w:ind w:firstLineChars="0"/>
        <w:rPr>
          <w:b/>
        </w:rPr>
      </w:pPr>
      <w:r w:rsidRPr="006D1666">
        <w:rPr>
          <w:rFonts w:hint="eastAsia"/>
          <w:b/>
        </w:rPr>
        <w:t>CHN_CFG</w:t>
      </w:r>
    </w:p>
    <w:p w:rsidR="00B873B0" w:rsidRDefault="00B873B0" w:rsidP="00B873B0">
      <w:r>
        <w:rPr>
          <w:rFonts w:hint="eastAsia"/>
          <w:noProof/>
        </w:rPr>
        <w:drawing>
          <wp:inline distT="0" distB="0" distL="0" distR="0">
            <wp:extent cx="5274310" cy="7919720"/>
            <wp:effectExtent l="19050" t="0" r="2540" b="0"/>
            <wp:docPr id="45" name="图片 44" descr="busmon_ahb_reg_chn_cf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reg_chn_cfg_1.png"/>
                    <pic:cNvPicPr/>
                  </pic:nvPicPr>
                  <pic:blipFill>
                    <a:blip r:embed="rId49" cstate="print"/>
                    <a:stretch>
                      <a:fillRect/>
                    </a:stretch>
                  </pic:blipFill>
                  <pic:spPr>
                    <a:xfrm>
                      <a:off x="0" y="0"/>
                      <a:ext cx="5274310" cy="7919720"/>
                    </a:xfrm>
                    <a:prstGeom prst="rect">
                      <a:avLst/>
                    </a:prstGeom>
                  </pic:spPr>
                </pic:pic>
              </a:graphicData>
            </a:graphic>
          </wp:inline>
        </w:drawing>
      </w:r>
    </w:p>
    <w:p w:rsidR="00B873B0" w:rsidRDefault="00B873B0" w:rsidP="00B873B0"/>
    <w:p w:rsidR="00010AB3" w:rsidRPr="006D1666" w:rsidRDefault="00857F60" w:rsidP="00857F60">
      <w:pPr>
        <w:pStyle w:val="a4"/>
        <w:numPr>
          <w:ilvl w:val="0"/>
          <w:numId w:val="21"/>
        </w:numPr>
        <w:ind w:firstLineChars="0"/>
        <w:rPr>
          <w:b/>
        </w:rPr>
      </w:pPr>
      <w:r w:rsidRPr="006D1666">
        <w:rPr>
          <w:rFonts w:hint="eastAsia"/>
          <w:b/>
        </w:rPr>
        <w:t>使能</w:t>
      </w:r>
    </w:p>
    <w:p w:rsidR="00010AB3" w:rsidRDefault="00010AB3" w:rsidP="008F1210">
      <w:pPr>
        <w:ind w:firstLineChars="200" w:firstLine="420"/>
      </w:pPr>
      <w:r>
        <w:rPr>
          <w:rFonts w:hint="eastAsia"/>
        </w:rPr>
        <w:lastRenderedPageBreak/>
        <w:t>寄存器地址：</w:t>
      </w:r>
      <w:r>
        <w:rPr>
          <w:rFonts w:hint="eastAsia"/>
        </w:rPr>
        <w:t>0x20e00000</w:t>
      </w:r>
    </w:p>
    <w:p w:rsidR="00010AB3" w:rsidRDefault="00010AB3" w:rsidP="00B873B0">
      <w:r>
        <w:rPr>
          <w:rFonts w:hint="eastAsia"/>
          <w:noProof/>
        </w:rPr>
        <w:drawing>
          <wp:inline distT="0" distB="0" distL="0" distR="0">
            <wp:extent cx="5274310" cy="4297045"/>
            <wp:effectExtent l="19050" t="0" r="2540" b="0"/>
            <wp:docPr id="50" name="图片 49" descr="busmon_ahb_eb_0x20e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eb_0x20e00000.png"/>
                    <pic:cNvPicPr/>
                  </pic:nvPicPr>
                  <pic:blipFill>
                    <a:blip r:embed="rId50" cstate="print"/>
                    <a:stretch>
                      <a:fillRect/>
                    </a:stretch>
                  </pic:blipFill>
                  <pic:spPr>
                    <a:xfrm>
                      <a:off x="0" y="0"/>
                      <a:ext cx="5274310" cy="4297045"/>
                    </a:xfrm>
                    <a:prstGeom prst="rect">
                      <a:avLst/>
                    </a:prstGeom>
                  </pic:spPr>
                </pic:pic>
              </a:graphicData>
            </a:graphic>
          </wp:inline>
        </w:drawing>
      </w:r>
    </w:p>
    <w:p w:rsidR="00B873B0" w:rsidRDefault="00B873B0" w:rsidP="00B873B0"/>
    <w:p w:rsidR="00010AB3" w:rsidRPr="006D1666" w:rsidRDefault="00010AB3" w:rsidP="00857F60">
      <w:pPr>
        <w:pStyle w:val="a4"/>
        <w:numPr>
          <w:ilvl w:val="0"/>
          <w:numId w:val="21"/>
        </w:numPr>
        <w:ind w:firstLineChars="0"/>
        <w:rPr>
          <w:b/>
        </w:rPr>
      </w:pPr>
      <w:r w:rsidRPr="006D1666">
        <w:rPr>
          <w:rFonts w:hint="eastAsia"/>
          <w:b/>
        </w:rPr>
        <w:t>master</w:t>
      </w:r>
      <w:r w:rsidR="00857F60" w:rsidRPr="006D1666">
        <w:rPr>
          <w:rFonts w:hint="eastAsia"/>
          <w:b/>
        </w:rPr>
        <w:t>通道选择</w:t>
      </w:r>
    </w:p>
    <w:p w:rsidR="00010AB3" w:rsidRDefault="00010AB3" w:rsidP="008F1210">
      <w:pPr>
        <w:ind w:leftChars="100" w:left="210"/>
      </w:pPr>
      <w:r>
        <w:rPr>
          <w:rFonts w:hint="eastAsia"/>
        </w:rPr>
        <w:t>寄存器：</w:t>
      </w:r>
      <w:r>
        <w:rPr>
          <w:rFonts w:hint="eastAsia"/>
        </w:rPr>
        <w:t>0x20e03000</w:t>
      </w:r>
    </w:p>
    <w:p w:rsidR="00010AB3" w:rsidRDefault="00010AB3" w:rsidP="00B873B0">
      <w:r>
        <w:rPr>
          <w:rFonts w:hint="eastAsia"/>
          <w:noProof/>
        </w:rPr>
        <w:lastRenderedPageBreak/>
        <w:drawing>
          <wp:inline distT="0" distB="0" distL="0" distR="0">
            <wp:extent cx="5274310" cy="4966970"/>
            <wp:effectExtent l="19050" t="0" r="2540" b="0"/>
            <wp:docPr id="51" name="图片 50" descr="busmon_ahb_chn_sel_0x20e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ahb_chn_sel_0x20e00000.png"/>
                    <pic:cNvPicPr/>
                  </pic:nvPicPr>
                  <pic:blipFill>
                    <a:blip r:embed="rId51" cstate="print"/>
                    <a:stretch>
                      <a:fillRect/>
                    </a:stretch>
                  </pic:blipFill>
                  <pic:spPr>
                    <a:xfrm>
                      <a:off x="0" y="0"/>
                      <a:ext cx="5274310" cy="4966970"/>
                    </a:xfrm>
                    <a:prstGeom prst="rect">
                      <a:avLst/>
                    </a:prstGeom>
                  </pic:spPr>
                </pic:pic>
              </a:graphicData>
            </a:graphic>
          </wp:inline>
        </w:drawing>
      </w:r>
    </w:p>
    <w:p w:rsidR="00010AB3" w:rsidRDefault="00010AB3" w:rsidP="00B873B0"/>
    <w:p w:rsidR="00C81112" w:rsidRDefault="00C81112">
      <w:pPr>
        <w:widowControl/>
        <w:jc w:val="left"/>
        <w:rPr>
          <w:rFonts w:asciiTheme="majorHAnsi" w:eastAsiaTheme="majorEastAsia" w:hAnsiTheme="majorHAnsi" w:cstheme="majorBidi"/>
          <w:b/>
          <w:bCs/>
          <w:sz w:val="32"/>
          <w:szCs w:val="32"/>
        </w:rPr>
      </w:pPr>
      <w:r>
        <w:br w:type="page"/>
      </w:r>
    </w:p>
    <w:p w:rsidR="00B873B0" w:rsidRDefault="00B873B0" w:rsidP="00857F60">
      <w:pPr>
        <w:pStyle w:val="2"/>
      </w:pPr>
      <w:bookmarkStart w:id="26" w:name="_Toc426023236"/>
      <w:r>
        <w:rPr>
          <w:rFonts w:hint="eastAsia"/>
        </w:rPr>
        <w:lastRenderedPageBreak/>
        <w:t>Bus Monitor</w:t>
      </w:r>
      <w:r>
        <w:rPr>
          <w:rFonts w:hint="eastAsia"/>
        </w:rPr>
        <w:t>功能</w:t>
      </w:r>
      <w:bookmarkEnd w:id="26"/>
    </w:p>
    <w:p w:rsidR="00857F60" w:rsidRDefault="00857F60" w:rsidP="00857F60">
      <w:r>
        <w:rPr>
          <w:rFonts w:hint="eastAsia"/>
        </w:rPr>
        <w:t>Bus Monitor</w:t>
      </w:r>
      <w:r>
        <w:rPr>
          <w:rFonts w:hint="eastAsia"/>
        </w:rPr>
        <w:t>的功能主要有：</w:t>
      </w:r>
    </w:p>
    <w:p w:rsidR="00B873B0" w:rsidRDefault="00D31C1F" w:rsidP="00B873B0">
      <w:pPr>
        <w:pStyle w:val="a4"/>
        <w:numPr>
          <w:ilvl w:val="0"/>
          <w:numId w:val="12"/>
        </w:numPr>
        <w:ind w:firstLineChars="0"/>
      </w:pPr>
      <w:r>
        <w:rPr>
          <w:rFonts w:hint="eastAsia"/>
        </w:rPr>
        <w:t>带宽</w:t>
      </w:r>
      <w:r w:rsidR="00B873B0">
        <w:rPr>
          <w:rFonts w:hint="eastAsia"/>
        </w:rPr>
        <w:t>统计</w:t>
      </w:r>
    </w:p>
    <w:p w:rsidR="00B873B0" w:rsidRDefault="00D31C1F" w:rsidP="00B873B0">
      <w:pPr>
        <w:pStyle w:val="a4"/>
        <w:numPr>
          <w:ilvl w:val="0"/>
          <w:numId w:val="12"/>
        </w:numPr>
        <w:ind w:firstLineChars="0"/>
      </w:pPr>
      <w:r>
        <w:rPr>
          <w:rFonts w:hint="eastAsia"/>
        </w:rPr>
        <w:t>监控数据</w:t>
      </w:r>
    </w:p>
    <w:p w:rsidR="00B873B0" w:rsidRDefault="00B873B0" w:rsidP="00B873B0"/>
    <w:p w:rsidR="00B873B0" w:rsidRDefault="00D31C1F" w:rsidP="00857F60">
      <w:pPr>
        <w:pStyle w:val="3"/>
      </w:pPr>
      <w:bookmarkStart w:id="27" w:name="_Toc426023237"/>
      <w:r>
        <w:rPr>
          <w:rFonts w:hint="eastAsia"/>
        </w:rPr>
        <w:t>带宽</w:t>
      </w:r>
      <w:r w:rsidR="00B873B0">
        <w:rPr>
          <w:rFonts w:hint="eastAsia"/>
        </w:rPr>
        <w:t>统计</w:t>
      </w:r>
      <w:bookmarkEnd w:id="27"/>
    </w:p>
    <w:p w:rsidR="00B873B0" w:rsidRDefault="00B873B0" w:rsidP="008F1210">
      <w:pPr>
        <w:ind w:leftChars="100" w:left="210"/>
      </w:pPr>
      <w:r w:rsidRPr="00B873B0">
        <w:rPr>
          <w:rFonts w:hint="eastAsia"/>
        </w:rPr>
        <w:t>带宽数据导出功能主要用于</w:t>
      </w:r>
      <w:r w:rsidRPr="00B873B0">
        <w:rPr>
          <w:rFonts w:hint="eastAsia"/>
        </w:rPr>
        <w:t>DDR</w:t>
      </w:r>
      <w:r w:rsidRPr="00B873B0">
        <w:rPr>
          <w:rFonts w:hint="eastAsia"/>
        </w:rPr>
        <w:t>的数据分析，是</w:t>
      </w:r>
      <w:r w:rsidRPr="00B873B0">
        <w:rPr>
          <w:rFonts w:hint="eastAsia"/>
        </w:rPr>
        <w:t xml:space="preserve">DDR </w:t>
      </w:r>
      <w:r w:rsidRPr="00B873B0">
        <w:rPr>
          <w:rFonts w:hint="eastAsia"/>
        </w:rPr>
        <w:t>优先级配置的重要依据。</w:t>
      </w:r>
    </w:p>
    <w:p w:rsidR="00D31C1F" w:rsidRDefault="00D31C1F" w:rsidP="00B873B0"/>
    <w:p w:rsidR="00B873B0" w:rsidRDefault="00A6091B" w:rsidP="00857F60">
      <w:pPr>
        <w:pStyle w:val="4"/>
      </w:pPr>
      <w:r>
        <w:rPr>
          <w:rFonts w:hint="eastAsia"/>
        </w:rPr>
        <w:t>相关寄存器</w:t>
      </w:r>
    </w:p>
    <w:p w:rsidR="00857F60" w:rsidRDefault="00A6091B" w:rsidP="00A6091B">
      <w:r>
        <w:rPr>
          <w:rFonts w:hint="eastAsia"/>
        </w:rPr>
        <w:t>设置：</w:t>
      </w:r>
    </w:p>
    <w:p w:rsidR="00A6091B" w:rsidRDefault="00A6091B" w:rsidP="008F1210">
      <w:pPr>
        <w:ind w:leftChars="100" w:left="210"/>
      </w:pPr>
      <w:r>
        <w:t xml:space="preserve">CHN_INT /CNT_WIN_LEN /PEAK_WIN_LEN </w:t>
      </w:r>
    </w:p>
    <w:p w:rsidR="00857F60" w:rsidRDefault="00A6091B" w:rsidP="00A6091B">
      <w:r>
        <w:rPr>
          <w:rFonts w:hint="eastAsia"/>
        </w:rPr>
        <w:t>统计数据：</w:t>
      </w:r>
    </w:p>
    <w:p w:rsidR="00A6091B" w:rsidRDefault="00A6091B" w:rsidP="008F1210">
      <w:pPr>
        <w:ind w:leftChars="100" w:left="210"/>
      </w:pPr>
      <w:r>
        <w:t>RTRANS_IN_WIN /RBW_IN_WIN /RLATENCE_IN_WIN /WTRANS_IN_WIN /WBW_IN_WIN /WLATENCE_IN_WIN /PEAKBW_IN_WIN</w:t>
      </w:r>
    </w:p>
    <w:p w:rsidR="00A6091B" w:rsidRDefault="00A6091B" w:rsidP="00A6091B"/>
    <w:p w:rsidR="00B873B0" w:rsidRDefault="00B873B0" w:rsidP="00857F60">
      <w:pPr>
        <w:pStyle w:val="4"/>
      </w:pPr>
      <w:r>
        <w:rPr>
          <w:rFonts w:hint="eastAsia"/>
        </w:rPr>
        <w:t>Bus Monitor</w:t>
      </w:r>
      <w:r w:rsidR="00857F60">
        <w:rPr>
          <w:rFonts w:hint="eastAsia"/>
        </w:rPr>
        <w:t>统计带宽原理</w:t>
      </w:r>
    </w:p>
    <w:p w:rsidR="00B873B0" w:rsidRDefault="00B873B0" w:rsidP="008F1210">
      <w:pPr>
        <w:ind w:firstLineChars="200" w:firstLine="420"/>
      </w:pPr>
      <w:r>
        <w:rPr>
          <w:rFonts w:hint="eastAsia"/>
        </w:rPr>
        <w:t>用户</w:t>
      </w:r>
      <w:proofErr w:type="gramStart"/>
      <w:r>
        <w:rPr>
          <w:rFonts w:hint="eastAsia"/>
        </w:rPr>
        <w:t>通设置</w:t>
      </w:r>
      <w:proofErr w:type="gramEnd"/>
      <w:r>
        <w:rPr>
          <w:rFonts w:hint="eastAsia"/>
        </w:rPr>
        <w:t>一个统计带宽时间</w:t>
      </w:r>
      <w:r>
        <w:rPr>
          <w:rFonts w:hint="eastAsia"/>
        </w:rPr>
        <w:t>S</w:t>
      </w:r>
      <w:r>
        <w:rPr>
          <w:rFonts w:hint="eastAsia"/>
        </w:rPr>
        <w:t>，</w:t>
      </w:r>
      <w:r>
        <w:rPr>
          <w:rFonts w:hint="eastAsia"/>
        </w:rPr>
        <w:t>Bus Monitor</w:t>
      </w:r>
      <w:r>
        <w:rPr>
          <w:rFonts w:hint="eastAsia"/>
        </w:rPr>
        <w:t>将这个参数设置至其</w:t>
      </w:r>
      <w:r>
        <w:rPr>
          <w:rFonts w:hint="eastAsia"/>
        </w:rPr>
        <w:t xml:space="preserve">WIN_LEN </w:t>
      </w:r>
      <w:proofErr w:type="spellStart"/>
      <w:r>
        <w:rPr>
          <w:rFonts w:hint="eastAsia"/>
        </w:rPr>
        <w:t>reg</w:t>
      </w:r>
      <w:proofErr w:type="spellEnd"/>
      <w:r>
        <w:rPr>
          <w:rFonts w:hint="eastAsia"/>
        </w:rPr>
        <w:t>中，每个</w:t>
      </w:r>
      <w:r>
        <w:rPr>
          <w:rFonts w:hint="eastAsia"/>
        </w:rPr>
        <w:t xml:space="preserve">S </w:t>
      </w:r>
      <w:r>
        <w:rPr>
          <w:rFonts w:hint="eastAsia"/>
        </w:rPr>
        <w:t>时间单位</w:t>
      </w:r>
      <w:r>
        <w:rPr>
          <w:rFonts w:hint="eastAsia"/>
        </w:rPr>
        <w:t>Bus Monitor</w:t>
      </w:r>
      <w:r>
        <w:rPr>
          <w:rFonts w:hint="eastAsia"/>
        </w:rPr>
        <w:t>会触发中断，此时暂停</w:t>
      </w:r>
      <w:r>
        <w:rPr>
          <w:rFonts w:hint="eastAsia"/>
        </w:rPr>
        <w:t>Bus Monitor</w:t>
      </w:r>
      <w:r>
        <w:rPr>
          <w:rFonts w:hint="eastAsia"/>
        </w:rPr>
        <w:t>计数，读取当前的统计值，可获取当前</w:t>
      </w:r>
      <w:r>
        <w:rPr>
          <w:rFonts w:hint="eastAsia"/>
        </w:rPr>
        <w:t>S</w:t>
      </w:r>
      <w:r>
        <w:rPr>
          <w:rFonts w:hint="eastAsia"/>
        </w:rPr>
        <w:t>时间内的</w:t>
      </w:r>
      <w:r>
        <w:rPr>
          <w:rFonts w:hint="eastAsia"/>
        </w:rPr>
        <w:t>DDR</w:t>
      </w:r>
      <w:r>
        <w:rPr>
          <w:rFonts w:hint="eastAsia"/>
        </w:rPr>
        <w:t>访问量。如此，循环设置通过中断来获取每个</w:t>
      </w:r>
      <w:r>
        <w:rPr>
          <w:rFonts w:hint="eastAsia"/>
        </w:rPr>
        <w:t>S</w:t>
      </w:r>
      <w:r>
        <w:rPr>
          <w:rFonts w:hint="eastAsia"/>
        </w:rPr>
        <w:t>时间单位的访问量。</w:t>
      </w:r>
    </w:p>
    <w:p w:rsidR="00B873B0" w:rsidRDefault="00B873B0" w:rsidP="00B873B0"/>
    <w:tbl>
      <w:tblPr>
        <w:tblW w:w="0" w:type="auto"/>
        <w:tblCellMar>
          <w:left w:w="0" w:type="dxa"/>
          <w:right w:w="0" w:type="dxa"/>
        </w:tblCellMar>
        <w:tblLook w:val="04A0"/>
      </w:tblPr>
      <w:tblGrid>
        <w:gridCol w:w="1074"/>
        <w:gridCol w:w="1066"/>
        <w:gridCol w:w="1014"/>
        <w:gridCol w:w="1107"/>
        <w:gridCol w:w="977"/>
        <w:gridCol w:w="1014"/>
        <w:gridCol w:w="1107"/>
        <w:gridCol w:w="977"/>
      </w:tblGrid>
      <w:tr w:rsidR="00B873B0" w:rsidRPr="00B873B0" w:rsidTr="00B873B0">
        <w:trPr>
          <w:trHeight w:val="584"/>
        </w:trPr>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CA6820" w:rsidRPr="00B873B0" w:rsidRDefault="00B873B0" w:rsidP="00B873B0">
            <w:proofErr w:type="spellStart"/>
            <w:r w:rsidRPr="00B873B0">
              <w:rPr>
                <w:rFonts w:hint="eastAsia"/>
              </w:rPr>
              <w:t>t_start</w:t>
            </w:r>
            <w:proofErr w:type="spellEnd"/>
            <w:r w:rsidRPr="00B873B0">
              <w:rPr>
                <w:rFonts w:hint="eastAsia"/>
              </w:rPr>
              <w:t xml:space="preserve"> </w:t>
            </w:r>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CA6820" w:rsidRPr="00B873B0" w:rsidRDefault="00B873B0" w:rsidP="00B873B0">
            <w:proofErr w:type="spellStart"/>
            <w:r w:rsidRPr="00B873B0">
              <w:rPr>
                <w:rFonts w:hint="eastAsia"/>
              </w:rPr>
              <w:t>t_stop</w:t>
            </w:r>
            <w:proofErr w:type="spellEnd"/>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CA6820" w:rsidRPr="00B873B0" w:rsidRDefault="00B873B0" w:rsidP="00B873B0">
            <w:r w:rsidRPr="00B873B0">
              <w:rPr>
                <w:rFonts w:hint="eastAsia"/>
              </w:rPr>
              <w:t xml:space="preserve">CA7 </w:t>
            </w:r>
            <w:proofErr w:type="spellStart"/>
            <w:r w:rsidRPr="00B873B0">
              <w:rPr>
                <w:rFonts w:hint="eastAsia"/>
              </w:rPr>
              <w:t>rt</w:t>
            </w:r>
            <w:proofErr w:type="spellEnd"/>
            <w:r w:rsidRPr="00B873B0">
              <w:rPr>
                <w:rFonts w:hint="eastAsia"/>
              </w:rPr>
              <w:t xml:space="preserve"> </w:t>
            </w:r>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CA6820" w:rsidRPr="00B873B0" w:rsidRDefault="00B873B0" w:rsidP="00B873B0">
            <w:r w:rsidRPr="00B873B0">
              <w:rPr>
                <w:rFonts w:hint="eastAsia"/>
              </w:rPr>
              <w:t xml:space="preserve">CA7 </w:t>
            </w:r>
            <w:proofErr w:type="spellStart"/>
            <w:r w:rsidRPr="00B873B0">
              <w:rPr>
                <w:rFonts w:hint="eastAsia"/>
              </w:rPr>
              <w:t>rb</w:t>
            </w:r>
            <w:proofErr w:type="spellEnd"/>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CA6820" w:rsidRPr="00B873B0" w:rsidRDefault="00B873B0" w:rsidP="00B873B0">
            <w:r w:rsidRPr="00B873B0">
              <w:rPr>
                <w:rFonts w:hint="eastAsia"/>
              </w:rPr>
              <w:t xml:space="preserve">CA7 </w:t>
            </w:r>
            <w:proofErr w:type="spellStart"/>
            <w:r w:rsidRPr="00B873B0">
              <w:rPr>
                <w:rFonts w:hint="eastAsia"/>
              </w:rPr>
              <w:t>rl</w:t>
            </w:r>
            <w:proofErr w:type="spellEnd"/>
            <w:r w:rsidRPr="00B873B0">
              <w:rPr>
                <w:rFonts w:hint="eastAsia"/>
              </w:rPr>
              <w:t xml:space="preserve"> </w:t>
            </w:r>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CA6820" w:rsidRPr="00B873B0" w:rsidRDefault="00B873B0" w:rsidP="00B873B0">
            <w:r w:rsidRPr="00B873B0">
              <w:rPr>
                <w:rFonts w:hint="eastAsia"/>
              </w:rPr>
              <w:t>CA7 wt</w:t>
            </w:r>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CA6820" w:rsidRPr="00B873B0" w:rsidRDefault="00B873B0" w:rsidP="00B873B0">
            <w:r w:rsidRPr="00B873B0">
              <w:rPr>
                <w:rFonts w:hint="eastAsia"/>
              </w:rPr>
              <w:t xml:space="preserve">CA7 </w:t>
            </w:r>
            <w:proofErr w:type="spellStart"/>
            <w:r w:rsidRPr="00B873B0">
              <w:rPr>
                <w:rFonts w:hint="eastAsia"/>
              </w:rPr>
              <w:t>wb</w:t>
            </w:r>
            <w:proofErr w:type="spellEnd"/>
          </w:p>
        </w:tc>
        <w:tc>
          <w:tcPr>
            <w:tcW w:w="1445" w:type="dxa"/>
            <w:tcBorders>
              <w:top w:val="single" w:sz="8" w:space="0" w:color="FFFFFF"/>
              <w:left w:val="single" w:sz="8" w:space="0" w:color="FFFFFF"/>
              <w:bottom w:val="single" w:sz="24" w:space="0" w:color="FFFFFF"/>
              <w:right w:val="single" w:sz="8" w:space="0" w:color="FFFFFF"/>
            </w:tcBorders>
            <w:shd w:val="clear" w:color="auto" w:fill="4F81BD"/>
            <w:tcMar>
              <w:top w:w="15" w:type="dxa"/>
              <w:left w:w="15" w:type="dxa"/>
              <w:bottom w:w="0" w:type="dxa"/>
              <w:right w:w="15" w:type="dxa"/>
            </w:tcMar>
            <w:vAlign w:val="center"/>
            <w:hideMark/>
          </w:tcPr>
          <w:p w:rsidR="00CA6820" w:rsidRPr="00B873B0" w:rsidRDefault="00B873B0" w:rsidP="00B873B0">
            <w:r w:rsidRPr="00B873B0">
              <w:rPr>
                <w:rFonts w:hint="eastAsia"/>
              </w:rPr>
              <w:t xml:space="preserve">CA7 </w:t>
            </w:r>
            <w:proofErr w:type="spellStart"/>
            <w:r w:rsidRPr="00B873B0">
              <w:rPr>
                <w:rFonts w:hint="eastAsia"/>
              </w:rPr>
              <w:t>wl</w:t>
            </w:r>
            <w:proofErr w:type="spellEnd"/>
          </w:p>
        </w:tc>
      </w:tr>
      <w:tr w:rsidR="00B873B0" w:rsidRPr="00B873B0" w:rsidTr="00B873B0">
        <w:trPr>
          <w:trHeight w:val="584"/>
        </w:trPr>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83620</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83630</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8684</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555776</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53</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3865</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225536</w:t>
            </w:r>
          </w:p>
        </w:tc>
        <w:tc>
          <w:tcPr>
            <w:tcW w:w="1445"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9</w:t>
            </w:r>
          </w:p>
        </w:tc>
      </w:tr>
      <w:tr w:rsidR="00B873B0" w:rsidRPr="00B873B0" w:rsidTr="00B873B0">
        <w:trPr>
          <w:trHeight w:val="584"/>
        </w:trPr>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83630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83640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1071</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68544</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56</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645</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31568</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8</w:t>
            </w:r>
          </w:p>
        </w:tc>
      </w:tr>
      <w:tr w:rsidR="00B873B0" w:rsidRPr="00B873B0" w:rsidTr="00B873B0">
        <w:trPr>
          <w:trHeight w:val="584"/>
        </w:trPr>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83640</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83650</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226</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14464</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58</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515</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23984</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8</w:t>
            </w:r>
          </w:p>
        </w:tc>
      </w:tr>
      <w:tr w:rsidR="00B873B0" w:rsidRPr="00B873B0" w:rsidTr="00B873B0">
        <w:trPr>
          <w:trHeight w:val="584"/>
        </w:trPr>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83650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83660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92</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5888</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57</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496</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22320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8</w:t>
            </w:r>
          </w:p>
        </w:tc>
      </w:tr>
      <w:tr w:rsidR="00B873B0" w:rsidRPr="00B873B0" w:rsidTr="00B873B0">
        <w:trPr>
          <w:trHeight w:val="584"/>
        </w:trPr>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83660</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83670</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375</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24000</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54</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563</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26208</w:t>
            </w:r>
          </w:p>
        </w:tc>
        <w:tc>
          <w:tcPr>
            <w:tcW w:w="1445" w:type="dxa"/>
            <w:tcBorders>
              <w:top w:val="single" w:sz="8" w:space="0" w:color="FFFFFF"/>
              <w:left w:val="single" w:sz="8" w:space="0" w:color="FFFFFF"/>
              <w:bottom w:val="single" w:sz="8" w:space="0" w:color="FFFFFF"/>
              <w:right w:val="single" w:sz="8" w:space="0" w:color="FFFFFF"/>
            </w:tcBorders>
            <w:shd w:val="clear" w:color="auto" w:fill="D0D8E8"/>
            <w:tcMar>
              <w:top w:w="15" w:type="dxa"/>
              <w:left w:w="15" w:type="dxa"/>
              <w:bottom w:w="0" w:type="dxa"/>
              <w:right w:w="15" w:type="dxa"/>
            </w:tcMar>
            <w:vAlign w:val="center"/>
            <w:hideMark/>
          </w:tcPr>
          <w:p w:rsidR="00CA6820" w:rsidRPr="00B873B0" w:rsidRDefault="00B873B0" w:rsidP="00B873B0">
            <w:r w:rsidRPr="00B873B0">
              <w:rPr>
                <w:rFonts w:hint="eastAsia"/>
              </w:rPr>
              <w:t>8</w:t>
            </w:r>
          </w:p>
        </w:tc>
      </w:tr>
      <w:tr w:rsidR="00B873B0" w:rsidRPr="00B873B0" w:rsidTr="00B873B0">
        <w:trPr>
          <w:trHeight w:val="584"/>
        </w:trPr>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lastRenderedPageBreak/>
              <w:t>83670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83680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79</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5056</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60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494</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22640</w:t>
            </w:r>
          </w:p>
        </w:tc>
        <w:tc>
          <w:tcPr>
            <w:tcW w:w="144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vAlign w:val="center"/>
            <w:hideMark/>
          </w:tcPr>
          <w:p w:rsidR="00CA6820" w:rsidRPr="00B873B0" w:rsidRDefault="00B873B0" w:rsidP="00B873B0">
            <w:r w:rsidRPr="00B873B0">
              <w:rPr>
                <w:rFonts w:hint="eastAsia"/>
              </w:rPr>
              <w:t>8</w:t>
            </w:r>
          </w:p>
        </w:tc>
      </w:tr>
    </w:tbl>
    <w:p w:rsidR="00B873B0" w:rsidRDefault="00B873B0" w:rsidP="00B873B0"/>
    <w:p w:rsidR="00B873B0" w:rsidRDefault="00857F60" w:rsidP="00857F60">
      <w:pPr>
        <w:pStyle w:val="4"/>
      </w:pPr>
      <w:r>
        <w:rPr>
          <w:rFonts w:hint="eastAsia"/>
        </w:rPr>
        <w:t>使用方法</w:t>
      </w:r>
    </w:p>
    <w:p w:rsidR="00B873B0" w:rsidRDefault="00B873B0" w:rsidP="00B873B0">
      <w:r>
        <w:rPr>
          <w:rFonts w:hint="eastAsia"/>
        </w:rPr>
        <w:t>通过设置</w:t>
      </w:r>
      <w:r>
        <w:rPr>
          <w:rFonts w:hint="eastAsia"/>
        </w:rPr>
        <w:t>CNT_INT.CNT_EN=1</w:t>
      </w:r>
      <w:r>
        <w:rPr>
          <w:rFonts w:hint="eastAsia"/>
        </w:rPr>
        <w:t>来进入统计模式</w:t>
      </w:r>
    </w:p>
    <w:p w:rsidR="00B873B0" w:rsidRDefault="00B873B0" w:rsidP="00B873B0">
      <w:r>
        <w:rPr>
          <w:rFonts w:hint="eastAsia"/>
        </w:rPr>
        <w:t>1</w:t>
      </w:r>
      <w:r>
        <w:rPr>
          <w:rFonts w:hint="eastAsia"/>
        </w:rPr>
        <w:t>、</w:t>
      </w:r>
      <w:proofErr w:type="gramStart"/>
      <w:r>
        <w:rPr>
          <w:rFonts w:hint="eastAsia"/>
        </w:rPr>
        <w:t>手动启</w:t>
      </w:r>
      <w:proofErr w:type="gramEnd"/>
      <w:r>
        <w:rPr>
          <w:rFonts w:hint="eastAsia"/>
        </w:rPr>
        <w:t>停时间窗</w:t>
      </w:r>
    </w:p>
    <w:p w:rsidR="00B873B0" w:rsidRDefault="00B873B0" w:rsidP="008F1210">
      <w:pPr>
        <w:ind w:firstLineChars="200" w:firstLine="420"/>
      </w:pPr>
      <w:r w:rsidRPr="00B873B0">
        <w:t>CNT_WIN_LEN = 0</w:t>
      </w:r>
    </w:p>
    <w:p w:rsidR="00B873B0" w:rsidRDefault="00B873B0" w:rsidP="008F1210">
      <w:pPr>
        <w:ind w:firstLineChars="200" w:firstLine="420"/>
      </w:pPr>
      <w:r>
        <w:t>CHN_INT.CNT_INTERNAL_START = 1</w:t>
      </w:r>
      <w:r>
        <w:rPr>
          <w:rFonts w:hint="eastAsia"/>
        </w:rPr>
        <w:t>开始统计，</w:t>
      </w:r>
      <w:r>
        <w:t>CHN_INT.CNT_INTERNAL_START = 0</w:t>
      </w:r>
      <w:r>
        <w:rPr>
          <w:rFonts w:hint="eastAsia"/>
        </w:rPr>
        <w:t>结束统计</w:t>
      </w:r>
    </w:p>
    <w:p w:rsidR="00B873B0" w:rsidRDefault="00B873B0" w:rsidP="00B873B0">
      <w:pPr>
        <w:jc w:val="center"/>
      </w:pPr>
      <w:r>
        <w:rPr>
          <w:rFonts w:hint="eastAsia"/>
          <w:noProof/>
        </w:rPr>
        <w:drawing>
          <wp:inline distT="0" distB="0" distL="0" distR="0">
            <wp:extent cx="4492565" cy="2848547"/>
            <wp:effectExtent l="19050" t="0" r="3235" b="0"/>
            <wp:docPr id="46" name="图片 45" descr="busmon_counter_man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counter_manual.png"/>
                    <pic:cNvPicPr/>
                  </pic:nvPicPr>
                  <pic:blipFill>
                    <a:blip r:embed="rId52" cstate="print"/>
                    <a:stretch>
                      <a:fillRect/>
                    </a:stretch>
                  </pic:blipFill>
                  <pic:spPr>
                    <a:xfrm>
                      <a:off x="0" y="0"/>
                      <a:ext cx="4497900" cy="2851930"/>
                    </a:xfrm>
                    <a:prstGeom prst="rect">
                      <a:avLst/>
                    </a:prstGeom>
                  </pic:spPr>
                </pic:pic>
              </a:graphicData>
            </a:graphic>
          </wp:inline>
        </w:drawing>
      </w:r>
    </w:p>
    <w:p w:rsidR="00B873B0" w:rsidRDefault="00B873B0" w:rsidP="00B873B0">
      <w:r>
        <w:rPr>
          <w:rFonts w:hint="eastAsia"/>
        </w:rPr>
        <w:t>2</w:t>
      </w:r>
      <w:r>
        <w:rPr>
          <w:rFonts w:hint="eastAsia"/>
        </w:rPr>
        <w:t>、固定时间窗</w:t>
      </w:r>
    </w:p>
    <w:p w:rsidR="00B873B0" w:rsidRDefault="00B873B0" w:rsidP="008F1210">
      <w:pPr>
        <w:ind w:firstLineChars="200" w:firstLine="420"/>
      </w:pPr>
      <w:r w:rsidRPr="00B873B0">
        <w:t>CNT_WIN_LEN</w:t>
      </w:r>
      <w:r>
        <w:rPr>
          <w:rFonts w:hint="eastAsia"/>
        </w:rPr>
        <w:t>设定</w:t>
      </w:r>
      <w:r>
        <w:rPr>
          <w:rFonts w:hint="eastAsia"/>
        </w:rPr>
        <w:t>counter</w:t>
      </w:r>
      <w:r>
        <w:rPr>
          <w:rFonts w:hint="eastAsia"/>
        </w:rPr>
        <w:t>个数，时间跟</w:t>
      </w:r>
      <w:proofErr w:type="spellStart"/>
      <w:r>
        <w:rPr>
          <w:rFonts w:hint="eastAsia"/>
        </w:rPr>
        <w:t>clk</w:t>
      </w:r>
      <w:r w:rsidR="00A6091B">
        <w:rPr>
          <w:rFonts w:hint="eastAsia"/>
        </w:rPr>
        <w:t>_mon</w:t>
      </w:r>
      <w:proofErr w:type="spellEnd"/>
      <w:r>
        <w:rPr>
          <w:rFonts w:hint="eastAsia"/>
        </w:rPr>
        <w:t>有关</w:t>
      </w:r>
    </w:p>
    <w:p w:rsidR="00B873B0" w:rsidRDefault="00B873B0" w:rsidP="008F1210">
      <w:pPr>
        <w:ind w:firstLineChars="200" w:firstLine="420"/>
      </w:pPr>
      <w:r>
        <w:t>CHN_INT.CNT_INTERNAL_START = 1</w:t>
      </w:r>
      <w:r>
        <w:rPr>
          <w:rFonts w:hint="eastAsia"/>
        </w:rPr>
        <w:t>开始统计</w:t>
      </w:r>
    </w:p>
    <w:p w:rsidR="00B873B0" w:rsidRDefault="00B873B0" w:rsidP="00B873B0">
      <w:pPr>
        <w:jc w:val="center"/>
      </w:pPr>
      <w:r>
        <w:rPr>
          <w:rFonts w:hint="eastAsia"/>
          <w:noProof/>
        </w:rPr>
        <w:drawing>
          <wp:inline distT="0" distB="0" distL="0" distR="0">
            <wp:extent cx="4468655" cy="2527539"/>
            <wp:effectExtent l="19050" t="0" r="8095" b="0"/>
            <wp:docPr id="47" name="图片 46" descr="busmon_counter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counter_auto.png"/>
                    <pic:cNvPicPr/>
                  </pic:nvPicPr>
                  <pic:blipFill>
                    <a:blip r:embed="rId53" cstate="print"/>
                    <a:stretch>
                      <a:fillRect/>
                    </a:stretch>
                  </pic:blipFill>
                  <pic:spPr>
                    <a:xfrm>
                      <a:off x="0" y="0"/>
                      <a:ext cx="4471839" cy="2529340"/>
                    </a:xfrm>
                    <a:prstGeom prst="rect">
                      <a:avLst/>
                    </a:prstGeom>
                  </pic:spPr>
                </pic:pic>
              </a:graphicData>
            </a:graphic>
          </wp:inline>
        </w:drawing>
      </w:r>
    </w:p>
    <w:p w:rsidR="00B873B0" w:rsidRDefault="00B873B0" w:rsidP="00B873B0"/>
    <w:p w:rsidR="00B873B0" w:rsidRDefault="00D31C1F" w:rsidP="00857F60">
      <w:pPr>
        <w:pStyle w:val="3"/>
      </w:pPr>
      <w:bookmarkStart w:id="28" w:name="_Toc426023238"/>
      <w:r>
        <w:rPr>
          <w:rFonts w:hint="eastAsia"/>
        </w:rPr>
        <w:lastRenderedPageBreak/>
        <w:t>监控数据</w:t>
      </w:r>
      <w:bookmarkEnd w:id="28"/>
    </w:p>
    <w:p w:rsidR="00D31C1F" w:rsidRDefault="00D31C1F" w:rsidP="008F1210">
      <w:pPr>
        <w:ind w:firstLineChars="200" w:firstLine="420"/>
      </w:pPr>
      <w:r>
        <w:rPr>
          <w:rFonts w:hint="eastAsia"/>
        </w:rPr>
        <w:t xml:space="preserve">Bus Monitor Debug </w:t>
      </w:r>
      <w:r>
        <w:rPr>
          <w:rFonts w:hint="eastAsia"/>
        </w:rPr>
        <w:t>主要利用的</w:t>
      </w:r>
      <w:r>
        <w:rPr>
          <w:rFonts w:hint="eastAsia"/>
        </w:rPr>
        <w:t xml:space="preserve"> bus monitor </w:t>
      </w:r>
      <w:r>
        <w:rPr>
          <w:rFonts w:hint="eastAsia"/>
        </w:rPr>
        <w:t>可以对总线行为进行监控的特点，如发现某个地址被异常修改，可用</w:t>
      </w:r>
      <w:r>
        <w:rPr>
          <w:rFonts w:hint="eastAsia"/>
        </w:rPr>
        <w:t xml:space="preserve"> bus monitor </w:t>
      </w:r>
      <w:r>
        <w:rPr>
          <w:rFonts w:hint="eastAsia"/>
        </w:rPr>
        <w:t>将该地址空间监控起来，一旦发生写访问，立即触发中断，在中断中抓取现场数据。</w:t>
      </w:r>
    </w:p>
    <w:p w:rsidR="00D31C1F" w:rsidRDefault="00D31C1F" w:rsidP="00D31C1F"/>
    <w:p w:rsidR="00E748BA" w:rsidRDefault="00E748BA" w:rsidP="00857F60">
      <w:pPr>
        <w:pStyle w:val="4"/>
      </w:pPr>
      <w:r>
        <w:rPr>
          <w:rFonts w:hint="eastAsia"/>
        </w:rPr>
        <w:t>使用场景</w:t>
      </w:r>
    </w:p>
    <w:p w:rsidR="00E748BA" w:rsidRDefault="00E748BA" w:rsidP="00E748BA">
      <w:r>
        <w:rPr>
          <w:rFonts w:hint="eastAsia"/>
        </w:rPr>
        <w:t>Bus Monitor debug</w:t>
      </w:r>
      <w:r>
        <w:rPr>
          <w:rFonts w:hint="eastAsia"/>
        </w:rPr>
        <w:t>功能往往用在一些疑难杂症上，主要有以下场景时可以使用：</w:t>
      </w:r>
    </w:p>
    <w:p w:rsidR="00E748BA" w:rsidRDefault="00E748BA" w:rsidP="00E748BA">
      <w:pPr>
        <w:pStyle w:val="a4"/>
        <w:numPr>
          <w:ilvl w:val="0"/>
          <w:numId w:val="15"/>
        </w:numPr>
        <w:ind w:firstLineChars="0"/>
      </w:pPr>
      <w:r>
        <w:rPr>
          <w:rFonts w:hint="eastAsia"/>
        </w:rPr>
        <w:t>代码段被覆盖；</w:t>
      </w:r>
    </w:p>
    <w:p w:rsidR="00E748BA" w:rsidRDefault="00E748BA" w:rsidP="00E748BA">
      <w:pPr>
        <w:pStyle w:val="a4"/>
        <w:numPr>
          <w:ilvl w:val="0"/>
          <w:numId w:val="15"/>
        </w:numPr>
        <w:ind w:firstLineChars="0"/>
      </w:pPr>
      <w:r>
        <w:rPr>
          <w:rFonts w:hint="eastAsia"/>
        </w:rPr>
        <w:t>确定被异常覆盖的地址范围，确定</w:t>
      </w:r>
      <w:r>
        <w:rPr>
          <w:rFonts w:hint="eastAsia"/>
        </w:rPr>
        <w:t>master</w:t>
      </w:r>
      <w:r>
        <w:rPr>
          <w:rFonts w:hint="eastAsia"/>
        </w:rPr>
        <w:t>时；</w:t>
      </w:r>
    </w:p>
    <w:p w:rsidR="00E748BA" w:rsidRDefault="00E748BA" w:rsidP="00E748BA">
      <w:pPr>
        <w:pStyle w:val="a4"/>
        <w:numPr>
          <w:ilvl w:val="0"/>
          <w:numId w:val="15"/>
        </w:numPr>
        <w:ind w:firstLineChars="0"/>
      </w:pPr>
      <w:r>
        <w:rPr>
          <w:rFonts w:hint="eastAsia"/>
        </w:rPr>
        <w:t>确定被异常覆盖的地址范围，不确定</w:t>
      </w:r>
      <w:r>
        <w:rPr>
          <w:rFonts w:hint="eastAsia"/>
        </w:rPr>
        <w:t>master</w:t>
      </w:r>
      <w:r>
        <w:rPr>
          <w:rFonts w:hint="eastAsia"/>
        </w:rPr>
        <w:t>时；</w:t>
      </w:r>
    </w:p>
    <w:p w:rsidR="00E748BA" w:rsidRDefault="00E748BA" w:rsidP="00E748BA">
      <w:pPr>
        <w:pStyle w:val="a4"/>
        <w:numPr>
          <w:ilvl w:val="0"/>
          <w:numId w:val="15"/>
        </w:numPr>
        <w:ind w:firstLineChars="0"/>
      </w:pPr>
      <w:r>
        <w:rPr>
          <w:rFonts w:hint="eastAsia"/>
        </w:rPr>
        <w:t>寄存器被修改</w:t>
      </w:r>
    </w:p>
    <w:p w:rsidR="00E748BA" w:rsidRDefault="00E748BA" w:rsidP="00E748BA"/>
    <w:p w:rsidR="00D31C1F" w:rsidRDefault="00D31C1F" w:rsidP="00D31C1F">
      <w:r>
        <w:rPr>
          <w:rFonts w:hint="eastAsia"/>
        </w:rPr>
        <w:t>对于每一个</w:t>
      </w:r>
      <w:r>
        <w:rPr>
          <w:rFonts w:hint="eastAsia"/>
        </w:rPr>
        <w:t>Bus Monitor</w:t>
      </w:r>
      <w:r>
        <w:rPr>
          <w:rFonts w:hint="eastAsia"/>
        </w:rPr>
        <w:t>而言，当其选定一个总线进行监测时，它具有以下功能：</w:t>
      </w:r>
    </w:p>
    <w:p w:rsidR="00D31C1F" w:rsidRDefault="00D31C1F" w:rsidP="00D31C1F">
      <w:pPr>
        <w:pStyle w:val="a4"/>
        <w:numPr>
          <w:ilvl w:val="0"/>
          <w:numId w:val="14"/>
        </w:numPr>
        <w:ind w:firstLineChars="0"/>
      </w:pPr>
      <w:r>
        <w:rPr>
          <w:rFonts w:hint="eastAsia"/>
        </w:rPr>
        <w:t>监视总线上的地址</w:t>
      </w:r>
    </w:p>
    <w:p w:rsidR="00D31C1F" w:rsidRDefault="00D31C1F" w:rsidP="00D31C1F">
      <w:pPr>
        <w:pStyle w:val="a4"/>
        <w:numPr>
          <w:ilvl w:val="0"/>
          <w:numId w:val="14"/>
        </w:numPr>
        <w:ind w:firstLineChars="0"/>
      </w:pPr>
      <w:r>
        <w:rPr>
          <w:rFonts w:hint="eastAsia"/>
        </w:rPr>
        <w:t>监视总线上的数据</w:t>
      </w:r>
    </w:p>
    <w:p w:rsidR="00D31C1F" w:rsidRDefault="00D31C1F" w:rsidP="00D31C1F">
      <w:pPr>
        <w:pStyle w:val="a4"/>
        <w:numPr>
          <w:ilvl w:val="0"/>
          <w:numId w:val="14"/>
        </w:numPr>
        <w:ind w:firstLineChars="0"/>
      </w:pPr>
      <w:r>
        <w:rPr>
          <w:rFonts w:hint="eastAsia"/>
        </w:rPr>
        <w:t>条件触发</w:t>
      </w:r>
      <w:r>
        <w:rPr>
          <w:rFonts w:hint="eastAsia"/>
        </w:rPr>
        <w:t>ARM</w:t>
      </w:r>
      <w:r>
        <w:rPr>
          <w:rFonts w:hint="eastAsia"/>
        </w:rPr>
        <w:t>中断</w:t>
      </w:r>
    </w:p>
    <w:p w:rsidR="00D31C1F" w:rsidRDefault="00D31C1F" w:rsidP="00B873B0"/>
    <w:p w:rsidR="00D31C1F" w:rsidRDefault="00D31C1F" w:rsidP="00857F60">
      <w:pPr>
        <w:pStyle w:val="4"/>
      </w:pPr>
      <w:r>
        <w:rPr>
          <w:rFonts w:hint="eastAsia"/>
        </w:rPr>
        <w:t>相关寄存器</w:t>
      </w:r>
    </w:p>
    <w:p w:rsidR="008F1210" w:rsidRDefault="00D31C1F" w:rsidP="00D31C1F">
      <w:r>
        <w:rPr>
          <w:rFonts w:hint="eastAsia"/>
        </w:rPr>
        <w:t>设置：</w:t>
      </w:r>
    </w:p>
    <w:p w:rsidR="00D31C1F" w:rsidRDefault="00D31C1F" w:rsidP="008F1210">
      <w:pPr>
        <w:ind w:leftChars="100" w:left="210"/>
      </w:pPr>
      <w:r>
        <w:rPr>
          <w:rFonts w:hint="eastAsia"/>
        </w:rPr>
        <w:t>CHN_INT /CHN_CFG /ADDR_MIN /ADDR_MAX /ADDR_MASK /DATA_MIN_L32 /DATA_MIN_H32 /DATA_MAX_L32 /DATA_MAX_H32 /DATA_MASK_L32 /DATA_MASK_H32 /</w:t>
      </w:r>
    </w:p>
    <w:p w:rsidR="008F1210" w:rsidRDefault="00D31C1F" w:rsidP="00D31C1F">
      <w:r>
        <w:rPr>
          <w:rFonts w:hint="eastAsia"/>
        </w:rPr>
        <w:t>结果：</w:t>
      </w:r>
    </w:p>
    <w:p w:rsidR="00D31C1F" w:rsidRDefault="00D31C1F" w:rsidP="008F1210">
      <w:pPr>
        <w:ind w:leftChars="100" w:left="210"/>
      </w:pPr>
      <w:r>
        <w:rPr>
          <w:rFonts w:hint="eastAsia"/>
        </w:rPr>
        <w:t>MATCH_ADDR /MATCH_CMD /MATCH_DATA_L32 /MATCH_DATA_H32</w:t>
      </w:r>
      <w:r w:rsidR="00E748BA">
        <w:rPr>
          <w:rFonts w:hint="eastAsia"/>
        </w:rPr>
        <w:t xml:space="preserve">/ </w:t>
      </w:r>
      <w:r w:rsidR="00E748BA" w:rsidRPr="00E748BA">
        <w:t>MATCH_CMD</w:t>
      </w:r>
    </w:p>
    <w:p w:rsidR="00D31C1F" w:rsidRDefault="00D31C1F" w:rsidP="00D31C1F"/>
    <w:p w:rsidR="00D31C1F" w:rsidRDefault="00857F60" w:rsidP="00857F60">
      <w:pPr>
        <w:pStyle w:val="4"/>
      </w:pPr>
      <w:r>
        <w:rPr>
          <w:rFonts w:hint="eastAsia"/>
        </w:rPr>
        <w:t>局限性</w:t>
      </w:r>
    </w:p>
    <w:p w:rsidR="00D31C1F" w:rsidRDefault="00D31C1F" w:rsidP="008F1210">
      <w:pPr>
        <w:pStyle w:val="a4"/>
        <w:numPr>
          <w:ilvl w:val="0"/>
          <w:numId w:val="29"/>
        </w:numPr>
        <w:ind w:firstLineChars="0"/>
      </w:pPr>
      <w:r>
        <w:rPr>
          <w:rFonts w:hint="eastAsia"/>
        </w:rPr>
        <w:t>不能一次监测全部的</w:t>
      </w:r>
      <w:r>
        <w:rPr>
          <w:rFonts w:hint="eastAsia"/>
        </w:rPr>
        <w:t>master</w:t>
      </w:r>
      <w:r w:rsidR="0057063A">
        <w:rPr>
          <w:rFonts w:hint="eastAsia"/>
        </w:rPr>
        <w:t>，但至少可以排除是哪一个</w:t>
      </w:r>
      <w:r w:rsidR="0057063A">
        <w:rPr>
          <w:rFonts w:hint="eastAsia"/>
        </w:rPr>
        <w:t>master</w:t>
      </w:r>
      <w:r w:rsidR="0057063A">
        <w:rPr>
          <w:rFonts w:hint="eastAsia"/>
        </w:rPr>
        <w:t>引起的问题。也可以通过一次次地做实验，能够排查定位到</w:t>
      </w:r>
      <w:r w:rsidR="0057063A">
        <w:rPr>
          <w:rFonts w:hint="eastAsia"/>
        </w:rPr>
        <w:t>master</w:t>
      </w:r>
      <w:r w:rsidR="0057063A">
        <w:rPr>
          <w:rFonts w:hint="eastAsia"/>
        </w:rPr>
        <w:t>。</w:t>
      </w:r>
    </w:p>
    <w:p w:rsidR="00D31C1F" w:rsidRDefault="00D31C1F" w:rsidP="008F1210">
      <w:pPr>
        <w:pStyle w:val="a4"/>
        <w:numPr>
          <w:ilvl w:val="0"/>
          <w:numId w:val="29"/>
        </w:numPr>
        <w:ind w:firstLineChars="0"/>
      </w:pPr>
      <w:r>
        <w:rPr>
          <w:rFonts w:hint="eastAsia"/>
        </w:rPr>
        <w:t>通常情况下，</w:t>
      </w:r>
      <w:r>
        <w:rPr>
          <w:rFonts w:hint="eastAsia"/>
        </w:rPr>
        <w:t xml:space="preserve">DDR </w:t>
      </w:r>
      <w:r>
        <w:rPr>
          <w:rFonts w:hint="eastAsia"/>
        </w:rPr>
        <w:t>都被映射成</w:t>
      </w:r>
      <w:r>
        <w:rPr>
          <w:rFonts w:hint="eastAsia"/>
        </w:rPr>
        <w:t xml:space="preserve"> cacheable </w:t>
      </w:r>
      <w:r>
        <w:rPr>
          <w:rFonts w:hint="eastAsia"/>
        </w:rPr>
        <w:t>的，所以当</w:t>
      </w:r>
      <w:r>
        <w:rPr>
          <w:rFonts w:hint="eastAsia"/>
        </w:rPr>
        <w:t xml:space="preserve"> CPU </w:t>
      </w:r>
      <w:r>
        <w:rPr>
          <w:rFonts w:hint="eastAsia"/>
        </w:rPr>
        <w:t>修改了</w:t>
      </w:r>
      <w:r>
        <w:rPr>
          <w:rFonts w:hint="eastAsia"/>
        </w:rPr>
        <w:t xml:space="preserve"> DDR </w:t>
      </w:r>
      <w:r>
        <w:rPr>
          <w:rFonts w:hint="eastAsia"/>
        </w:rPr>
        <w:t>中的某个值之后，写</w:t>
      </w:r>
      <w:r>
        <w:rPr>
          <w:rFonts w:hint="eastAsia"/>
        </w:rPr>
        <w:t xml:space="preserve"> DDR </w:t>
      </w:r>
      <w:r>
        <w:rPr>
          <w:rFonts w:hint="eastAsia"/>
        </w:rPr>
        <w:t>的行为不会被立即发射到总线上，而是在稍后的某个时刻执行，因此当</w:t>
      </w:r>
      <w:r>
        <w:rPr>
          <w:rFonts w:hint="eastAsia"/>
        </w:rPr>
        <w:t xml:space="preserve"> </w:t>
      </w:r>
      <w:proofErr w:type="spellStart"/>
      <w:r>
        <w:rPr>
          <w:rFonts w:hint="eastAsia"/>
        </w:rPr>
        <w:t>busmonitor</w:t>
      </w:r>
      <w:proofErr w:type="spellEnd"/>
      <w:r>
        <w:rPr>
          <w:rFonts w:hint="eastAsia"/>
        </w:rPr>
        <w:t xml:space="preserve"> </w:t>
      </w:r>
      <w:r>
        <w:rPr>
          <w:rFonts w:hint="eastAsia"/>
        </w:rPr>
        <w:t>抓取到了特定的访问行为时，真正修改数据的现场可能已经不在了，</w:t>
      </w:r>
      <w:r>
        <w:rPr>
          <w:rFonts w:hint="eastAsia"/>
        </w:rPr>
        <w:t xml:space="preserve"> </w:t>
      </w:r>
      <w:r>
        <w:rPr>
          <w:rFonts w:hint="eastAsia"/>
        </w:rPr>
        <w:t>当然如果访问是由</w:t>
      </w:r>
      <w:r>
        <w:rPr>
          <w:rFonts w:hint="eastAsia"/>
        </w:rPr>
        <w:t xml:space="preserve"> DMA </w:t>
      </w:r>
      <w:r>
        <w:rPr>
          <w:rFonts w:hint="eastAsia"/>
        </w:rPr>
        <w:t>或者其他</w:t>
      </w:r>
      <w:r>
        <w:rPr>
          <w:rFonts w:hint="eastAsia"/>
        </w:rPr>
        <w:t xml:space="preserve"> master </w:t>
      </w:r>
      <w:r>
        <w:rPr>
          <w:rFonts w:hint="eastAsia"/>
        </w:rPr>
        <w:t>没有经过</w:t>
      </w:r>
      <w:r>
        <w:rPr>
          <w:rFonts w:hint="eastAsia"/>
        </w:rPr>
        <w:t xml:space="preserve"> cache </w:t>
      </w:r>
      <w:r w:rsidR="0057063A">
        <w:rPr>
          <w:rFonts w:hint="eastAsia"/>
        </w:rPr>
        <w:t>发起的，就</w:t>
      </w:r>
      <w:r>
        <w:rPr>
          <w:rFonts w:hint="eastAsia"/>
        </w:rPr>
        <w:t>不存在这个问题。</w:t>
      </w:r>
    </w:p>
    <w:p w:rsidR="00D31C1F" w:rsidRDefault="0057063A" w:rsidP="008F1210">
      <w:pPr>
        <w:pStyle w:val="a4"/>
        <w:numPr>
          <w:ilvl w:val="0"/>
          <w:numId w:val="29"/>
        </w:numPr>
        <w:ind w:firstLineChars="0"/>
      </w:pPr>
      <w:r>
        <w:rPr>
          <w:rFonts w:hint="eastAsia"/>
        </w:rPr>
        <w:t>并不是所有的寄存器都能被监控，只有所发命令的</w:t>
      </w:r>
      <w:r>
        <w:rPr>
          <w:rFonts w:hint="eastAsia"/>
        </w:rPr>
        <w:t>bus</w:t>
      </w:r>
      <w:r>
        <w:rPr>
          <w:rFonts w:hint="eastAsia"/>
        </w:rPr>
        <w:t>经过</w:t>
      </w:r>
      <w:proofErr w:type="spellStart"/>
      <w:r>
        <w:rPr>
          <w:rFonts w:hint="eastAsia"/>
        </w:rPr>
        <w:t>busmon</w:t>
      </w:r>
      <w:proofErr w:type="spellEnd"/>
      <w:r>
        <w:rPr>
          <w:rFonts w:hint="eastAsia"/>
        </w:rPr>
        <w:t>才能被监控到。例如，对于</w:t>
      </w:r>
      <w:r>
        <w:rPr>
          <w:rFonts w:hint="eastAsia"/>
        </w:rPr>
        <w:t>master CA7</w:t>
      </w:r>
      <w:r>
        <w:rPr>
          <w:rFonts w:hint="eastAsia"/>
        </w:rPr>
        <w:t>，监控</w:t>
      </w:r>
      <w:r>
        <w:rPr>
          <w:rFonts w:hint="eastAsia"/>
        </w:rPr>
        <w:t>0x40000000~0x4fffffff</w:t>
      </w:r>
      <w:r>
        <w:rPr>
          <w:rFonts w:hint="eastAsia"/>
        </w:rPr>
        <w:t>这段地址是无效的，因为</w:t>
      </w:r>
      <w:r>
        <w:rPr>
          <w:rFonts w:hint="eastAsia"/>
        </w:rPr>
        <w:t>CA7</w:t>
      </w:r>
      <w:r>
        <w:rPr>
          <w:rFonts w:hint="eastAsia"/>
        </w:rPr>
        <w:t>对于这段地址内的访问，不会走</w:t>
      </w:r>
      <w:proofErr w:type="spellStart"/>
      <w:r>
        <w:rPr>
          <w:rFonts w:hint="eastAsia"/>
        </w:rPr>
        <w:t>ap_main_mtx</w:t>
      </w:r>
      <w:proofErr w:type="spellEnd"/>
      <w:r>
        <w:rPr>
          <w:rFonts w:hint="eastAsia"/>
        </w:rPr>
        <w:t>这个</w:t>
      </w:r>
      <w:r>
        <w:rPr>
          <w:rFonts w:hint="eastAsia"/>
        </w:rPr>
        <w:t>matrix</w:t>
      </w:r>
      <w:r>
        <w:rPr>
          <w:rFonts w:hint="eastAsia"/>
        </w:rPr>
        <w:t>，而是走</w:t>
      </w:r>
      <w:proofErr w:type="spellStart"/>
      <w:r>
        <w:rPr>
          <w:rFonts w:hint="eastAsia"/>
        </w:rPr>
        <w:t>ap_imc_mtx</w:t>
      </w:r>
      <w:proofErr w:type="spellEnd"/>
      <w:r>
        <w:rPr>
          <w:rFonts w:hint="eastAsia"/>
        </w:rPr>
        <w:t>，这个</w:t>
      </w:r>
      <w:r>
        <w:rPr>
          <w:rFonts w:hint="eastAsia"/>
        </w:rPr>
        <w:t>matrix</w:t>
      </w:r>
      <w:r>
        <w:rPr>
          <w:rFonts w:hint="eastAsia"/>
        </w:rPr>
        <w:lastRenderedPageBreak/>
        <w:t>上没有</w:t>
      </w:r>
      <w:proofErr w:type="spellStart"/>
      <w:r>
        <w:rPr>
          <w:rFonts w:hint="eastAsia"/>
        </w:rPr>
        <w:t>busmon</w:t>
      </w:r>
      <w:proofErr w:type="spellEnd"/>
      <w:r>
        <w:rPr>
          <w:rFonts w:hint="eastAsia"/>
        </w:rPr>
        <w:t>模块；同样的，之前在</w:t>
      </w:r>
      <w:proofErr w:type="spellStart"/>
      <w:r>
        <w:rPr>
          <w:rFonts w:hint="eastAsia"/>
        </w:rPr>
        <w:t>tshark</w:t>
      </w:r>
      <w:proofErr w:type="spellEnd"/>
      <w:r>
        <w:rPr>
          <w:rFonts w:hint="eastAsia"/>
        </w:rPr>
        <w:t>上想监控</w:t>
      </w:r>
      <w:proofErr w:type="spellStart"/>
      <w:r>
        <w:rPr>
          <w:rFonts w:hint="eastAsia"/>
        </w:rPr>
        <w:t>iram</w:t>
      </w:r>
      <w:proofErr w:type="spellEnd"/>
      <w:r>
        <w:rPr>
          <w:rFonts w:hint="eastAsia"/>
        </w:rPr>
        <w:t xml:space="preserve"> 0x00000000</w:t>
      </w:r>
      <w:r>
        <w:rPr>
          <w:rFonts w:hint="eastAsia"/>
        </w:rPr>
        <w:t>这段地址区域也是不行的，因为</w:t>
      </w:r>
      <w:r>
        <w:rPr>
          <w:rFonts w:hint="eastAsia"/>
        </w:rPr>
        <w:t>CA7</w:t>
      </w:r>
      <w:r>
        <w:rPr>
          <w:rFonts w:hint="eastAsia"/>
        </w:rPr>
        <w:t>走的也是</w:t>
      </w:r>
      <w:proofErr w:type="spellStart"/>
      <w:r>
        <w:rPr>
          <w:rFonts w:hint="eastAsia"/>
        </w:rPr>
        <w:t>ap_imc_mtx</w:t>
      </w:r>
      <w:proofErr w:type="spellEnd"/>
      <w:r>
        <w:rPr>
          <w:rFonts w:hint="eastAsia"/>
        </w:rPr>
        <w:t>；但是对于其他</w:t>
      </w:r>
      <w:r>
        <w:rPr>
          <w:rFonts w:hint="eastAsia"/>
        </w:rPr>
        <w:t>master</w:t>
      </w:r>
      <w:r>
        <w:rPr>
          <w:rFonts w:hint="eastAsia"/>
        </w:rPr>
        <w:t>，如</w:t>
      </w:r>
      <w:r>
        <w:rPr>
          <w:rFonts w:hint="eastAsia"/>
        </w:rPr>
        <w:t>DMA/SDIO</w:t>
      </w:r>
      <w:r>
        <w:rPr>
          <w:rFonts w:hint="eastAsia"/>
        </w:rPr>
        <w:t>等，因为这些模块发起的访问必须要走</w:t>
      </w:r>
      <w:proofErr w:type="spellStart"/>
      <w:r>
        <w:rPr>
          <w:rFonts w:hint="eastAsia"/>
        </w:rPr>
        <w:t>ap_main_mtx</w:t>
      </w:r>
      <w:proofErr w:type="spellEnd"/>
      <w:r>
        <w:rPr>
          <w:rFonts w:hint="eastAsia"/>
        </w:rPr>
        <w:t>，所以可以被监控到。（具体看芯片的架构图）</w:t>
      </w:r>
    </w:p>
    <w:p w:rsidR="00D31C1F" w:rsidRDefault="00D31C1F" w:rsidP="00D31C1F"/>
    <w:p w:rsidR="00D31C1F" w:rsidRDefault="00D31C1F" w:rsidP="00857F60">
      <w:pPr>
        <w:pStyle w:val="4"/>
      </w:pPr>
      <w:r>
        <w:rPr>
          <w:rFonts w:hint="eastAsia"/>
        </w:rPr>
        <w:t>使用方法</w:t>
      </w:r>
    </w:p>
    <w:p w:rsidR="00D31C1F" w:rsidRDefault="00D31C1F" w:rsidP="00D31C1F">
      <w:r>
        <w:rPr>
          <w:rFonts w:hint="eastAsia"/>
        </w:rPr>
        <w:t>通过设置</w:t>
      </w:r>
      <w:r>
        <w:rPr>
          <w:rFonts w:hint="eastAsia"/>
        </w:rPr>
        <w:t>CNT_INT.CNT_EN=0</w:t>
      </w:r>
      <w:r>
        <w:rPr>
          <w:rFonts w:hint="eastAsia"/>
        </w:rPr>
        <w:t>来进入监控模式</w:t>
      </w:r>
    </w:p>
    <w:p w:rsidR="00D31C1F" w:rsidRPr="006D1666" w:rsidRDefault="00D31C1F" w:rsidP="00D31C1F">
      <w:pPr>
        <w:rPr>
          <w:b/>
        </w:rPr>
      </w:pPr>
      <w:r w:rsidRPr="006D1666">
        <w:rPr>
          <w:rFonts w:hint="eastAsia"/>
          <w:b/>
        </w:rPr>
        <w:t>1</w:t>
      </w:r>
      <w:r w:rsidRPr="006D1666">
        <w:rPr>
          <w:rFonts w:hint="eastAsia"/>
          <w:b/>
        </w:rPr>
        <w:t>、读写监控配置</w:t>
      </w:r>
    </w:p>
    <w:p w:rsidR="00D31C1F" w:rsidRDefault="00D31C1F" w:rsidP="008F1210">
      <w:pPr>
        <w:ind w:leftChars="100" w:left="210"/>
      </w:pPr>
      <w:r>
        <w:rPr>
          <w:rFonts w:hint="eastAsia"/>
        </w:rPr>
        <w:t>通过设置</w:t>
      </w:r>
      <w:r>
        <w:rPr>
          <w:rFonts w:hint="eastAsia"/>
        </w:rPr>
        <w:t>CHN_CFG.WRITE_EN</w:t>
      </w:r>
      <w:r>
        <w:rPr>
          <w:rFonts w:hint="eastAsia"/>
        </w:rPr>
        <w:t>和</w:t>
      </w:r>
      <w:r>
        <w:rPr>
          <w:rFonts w:hint="eastAsia"/>
        </w:rPr>
        <w:t>CHN_CFG.WRITE_CFG</w:t>
      </w:r>
      <w:r>
        <w:rPr>
          <w:rFonts w:hint="eastAsia"/>
        </w:rPr>
        <w:t>来控制监控的是读或</w:t>
      </w:r>
      <w:r>
        <w:rPr>
          <w:rFonts w:hint="eastAsia"/>
        </w:rPr>
        <w:t>/</w:t>
      </w:r>
      <w:r>
        <w:rPr>
          <w:rFonts w:hint="eastAsia"/>
        </w:rPr>
        <w:t>和写方式</w:t>
      </w:r>
    </w:p>
    <w:p w:rsidR="00D31C1F" w:rsidRPr="00D31C1F" w:rsidRDefault="00D31C1F" w:rsidP="00D31C1F">
      <w:pPr>
        <w:jc w:val="center"/>
      </w:pPr>
      <w:r>
        <w:rPr>
          <w:rFonts w:hint="eastAsia"/>
          <w:noProof/>
        </w:rPr>
        <w:drawing>
          <wp:inline distT="0" distB="0" distL="0" distR="0">
            <wp:extent cx="4923886" cy="945170"/>
            <wp:effectExtent l="19050" t="0" r="0" b="0"/>
            <wp:docPr id="48" name="图片 47" descr="busmon_debug_read_write_c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smon_debug_read_write_cfg.png"/>
                    <pic:cNvPicPr/>
                  </pic:nvPicPr>
                  <pic:blipFill>
                    <a:blip r:embed="rId54" cstate="print"/>
                    <a:stretch>
                      <a:fillRect/>
                    </a:stretch>
                  </pic:blipFill>
                  <pic:spPr>
                    <a:xfrm>
                      <a:off x="0" y="0"/>
                      <a:ext cx="4926265" cy="945627"/>
                    </a:xfrm>
                    <a:prstGeom prst="rect">
                      <a:avLst/>
                    </a:prstGeom>
                  </pic:spPr>
                </pic:pic>
              </a:graphicData>
            </a:graphic>
          </wp:inline>
        </w:drawing>
      </w:r>
    </w:p>
    <w:p w:rsidR="00D31C1F" w:rsidRDefault="00D31C1F" w:rsidP="00D31C1F"/>
    <w:p w:rsidR="00D31C1F" w:rsidRPr="006D1666" w:rsidRDefault="00D31C1F" w:rsidP="00D31C1F">
      <w:pPr>
        <w:rPr>
          <w:b/>
        </w:rPr>
      </w:pPr>
      <w:r w:rsidRPr="006D1666">
        <w:rPr>
          <w:rFonts w:hint="eastAsia"/>
          <w:b/>
        </w:rPr>
        <w:t>2</w:t>
      </w:r>
      <w:r w:rsidRPr="006D1666">
        <w:rPr>
          <w:rFonts w:hint="eastAsia"/>
          <w:b/>
        </w:rPr>
        <w:t>、地址</w:t>
      </w:r>
      <w:r w:rsidRPr="006D1666">
        <w:rPr>
          <w:rFonts w:hint="eastAsia"/>
          <w:b/>
        </w:rPr>
        <w:t>/</w:t>
      </w:r>
      <w:r w:rsidRPr="006D1666">
        <w:rPr>
          <w:rFonts w:hint="eastAsia"/>
          <w:b/>
        </w:rPr>
        <w:t>数据配置</w:t>
      </w:r>
    </w:p>
    <w:p w:rsidR="00D31C1F" w:rsidRDefault="00D31C1F" w:rsidP="008F1210">
      <w:pPr>
        <w:ind w:leftChars="100" w:left="210"/>
      </w:pPr>
      <w:r>
        <w:rPr>
          <w:rFonts w:hint="eastAsia"/>
        </w:rPr>
        <w:t>通过配置</w:t>
      </w:r>
      <w:r>
        <w:t>ADDR_MIN/ADDR_MAX/ADDR_MASK/DATA_MIN_L32/DATA_MIN_H32 /DATA_MAX_L32</w:t>
      </w:r>
      <w:r w:rsidRPr="00D31C1F">
        <w:t>/DATA_MAX_H32</w:t>
      </w:r>
      <w:r>
        <w:t>/DATA_MASK_L32/DATA_MASK_H32</w:t>
      </w:r>
      <w:r>
        <w:rPr>
          <w:rFonts w:hint="eastAsia"/>
        </w:rPr>
        <w:t>这几个寄存器，可以控制监控的范围</w:t>
      </w:r>
    </w:p>
    <w:p w:rsidR="008F1210" w:rsidRDefault="008F1210" w:rsidP="008F1210">
      <w:pPr>
        <w:ind w:leftChars="100" w:left="210"/>
      </w:pPr>
    </w:p>
    <w:p w:rsidR="00D31C1F" w:rsidRPr="008F1210" w:rsidRDefault="00D31C1F" w:rsidP="008F1210">
      <w:pPr>
        <w:ind w:leftChars="100" w:left="210"/>
        <w:rPr>
          <w:b/>
        </w:rPr>
      </w:pPr>
      <w:r w:rsidRPr="008F1210">
        <w:rPr>
          <w:rFonts w:hint="eastAsia"/>
          <w:b/>
        </w:rPr>
        <w:t>触发条件：</w:t>
      </w:r>
    </w:p>
    <w:p w:rsidR="00D31C1F" w:rsidRDefault="00D31C1F" w:rsidP="008F1210">
      <w:pPr>
        <w:ind w:leftChars="100" w:left="210"/>
      </w:pPr>
      <w:r>
        <w:rPr>
          <w:rFonts w:hint="eastAsia"/>
        </w:rPr>
        <w:t xml:space="preserve">DATA_MIN </w:t>
      </w:r>
      <w:r>
        <w:rPr>
          <w:rFonts w:hint="eastAsia"/>
        </w:rPr>
        <w:t>≤</w:t>
      </w:r>
      <w:r>
        <w:rPr>
          <w:rFonts w:hint="eastAsia"/>
        </w:rPr>
        <w:t xml:space="preserve"> data &amp; (~DATA_MASK) </w:t>
      </w:r>
      <w:r>
        <w:rPr>
          <w:rFonts w:hint="eastAsia"/>
        </w:rPr>
        <w:t>≤</w:t>
      </w:r>
      <w:r>
        <w:rPr>
          <w:rFonts w:hint="eastAsia"/>
        </w:rPr>
        <w:t xml:space="preserve"> DATA_MAX </w:t>
      </w:r>
    </w:p>
    <w:p w:rsidR="00D31C1F" w:rsidRDefault="00D31C1F" w:rsidP="008F1210">
      <w:pPr>
        <w:ind w:leftChars="100" w:left="210"/>
      </w:pPr>
      <w:r>
        <w:rPr>
          <w:rFonts w:hint="eastAsia"/>
        </w:rPr>
        <w:t xml:space="preserve">ADDR_MIN </w:t>
      </w:r>
      <w:r>
        <w:rPr>
          <w:rFonts w:hint="eastAsia"/>
        </w:rPr>
        <w:t>≤</w:t>
      </w:r>
      <w:r>
        <w:rPr>
          <w:rFonts w:hint="eastAsia"/>
        </w:rPr>
        <w:t xml:space="preserve"> address &amp; (~ADDR_MASK) </w:t>
      </w:r>
      <w:r>
        <w:rPr>
          <w:rFonts w:hint="eastAsia"/>
        </w:rPr>
        <w:t>≤</w:t>
      </w:r>
      <w:r>
        <w:rPr>
          <w:rFonts w:hint="eastAsia"/>
        </w:rPr>
        <w:t xml:space="preserve"> ADDR_MAX</w:t>
      </w:r>
    </w:p>
    <w:p w:rsidR="008F1210" w:rsidRDefault="008F1210" w:rsidP="008F1210">
      <w:pPr>
        <w:ind w:leftChars="100" w:left="210"/>
      </w:pPr>
    </w:p>
    <w:p w:rsidR="00D31C1F" w:rsidRDefault="00E748BA" w:rsidP="008F1210">
      <w:pPr>
        <w:ind w:leftChars="100" w:left="210"/>
      </w:pPr>
      <w:r>
        <w:rPr>
          <w:rFonts w:hint="eastAsia"/>
        </w:rPr>
        <w:t>BUSMON_AXI</w:t>
      </w:r>
      <w:r w:rsidR="00D31C1F">
        <w:rPr>
          <w:rFonts w:hint="eastAsia"/>
        </w:rPr>
        <w:t>只要满足一条就触发</w:t>
      </w:r>
      <w:r>
        <w:rPr>
          <w:rFonts w:hint="eastAsia"/>
        </w:rPr>
        <w:t>。如果</w:t>
      </w:r>
      <w:r w:rsidRPr="00E748BA">
        <w:rPr>
          <w:rFonts w:hint="eastAsia"/>
        </w:rPr>
        <w:t>要监控某段地址的改写时，需要保证数据范围设定为非法，即</w:t>
      </w:r>
      <w:proofErr w:type="spellStart"/>
      <w:r w:rsidRPr="00E748BA">
        <w:rPr>
          <w:rFonts w:hint="eastAsia"/>
        </w:rPr>
        <w:t>data_min</w:t>
      </w:r>
      <w:proofErr w:type="spellEnd"/>
      <w:r w:rsidRPr="00E748BA">
        <w:rPr>
          <w:rFonts w:hint="eastAsia"/>
        </w:rPr>
        <w:t xml:space="preserve"> &gt; </w:t>
      </w:r>
      <w:proofErr w:type="spellStart"/>
      <w:r w:rsidRPr="00E748BA">
        <w:rPr>
          <w:rFonts w:hint="eastAsia"/>
        </w:rPr>
        <w:t>data_max</w:t>
      </w:r>
      <w:proofErr w:type="spellEnd"/>
      <w:r>
        <w:rPr>
          <w:rFonts w:hint="eastAsia"/>
        </w:rPr>
        <w:t>。</w:t>
      </w:r>
    </w:p>
    <w:p w:rsidR="00D31C1F" w:rsidRDefault="00E748BA" w:rsidP="008F1210">
      <w:pPr>
        <w:ind w:leftChars="100" w:left="210"/>
      </w:pPr>
      <w:r>
        <w:rPr>
          <w:rFonts w:hint="eastAsia"/>
        </w:rPr>
        <w:t>BUSMON_AHB</w:t>
      </w:r>
      <w:r w:rsidR="00D31C1F">
        <w:rPr>
          <w:rFonts w:hint="eastAsia"/>
        </w:rPr>
        <w:t>必要同时满足才触发</w:t>
      </w:r>
      <w:r>
        <w:rPr>
          <w:rFonts w:hint="eastAsia"/>
        </w:rPr>
        <w:t>。</w:t>
      </w:r>
    </w:p>
    <w:p w:rsidR="00D31C1F" w:rsidRDefault="00D31C1F" w:rsidP="00D31C1F"/>
    <w:p w:rsidR="00D31C1F" w:rsidRPr="006D1666" w:rsidRDefault="00D31C1F" w:rsidP="00D31C1F">
      <w:pPr>
        <w:rPr>
          <w:b/>
        </w:rPr>
      </w:pPr>
      <w:r w:rsidRPr="006D1666">
        <w:rPr>
          <w:rFonts w:hint="eastAsia"/>
          <w:b/>
        </w:rPr>
        <w:t>3</w:t>
      </w:r>
      <w:r w:rsidRPr="006D1666">
        <w:rPr>
          <w:rFonts w:hint="eastAsia"/>
          <w:b/>
        </w:rPr>
        <w:t>、其他配置</w:t>
      </w:r>
    </w:p>
    <w:p w:rsidR="00D31C1F" w:rsidRDefault="00D31C1F" w:rsidP="008F1210">
      <w:pPr>
        <w:ind w:leftChars="100" w:left="210"/>
      </w:pPr>
      <w:r>
        <w:rPr>
          <w:rFonts w:hint="eastAsia"/>
        </w:rPr>
        <w:t>AXI/AHB</w:t>
      </w:r>
      <w:r>
        <w:rPr>
          <w:rFonts w:hint="eastAsia"/>
        </w:rPr>
        <w:t>总线有各自的信号特点，通过</w:t>
      </w:r>
      <w:r>
        <w:rPr>
          <w:rFonts w:hint="eastAsia"/>
        </w:rPr>
        <w:t>CHN_CFG</w:t>
      </w:r>
      <w:r>
        <w:rPr>
          <w:rFonts w:hint="eastAsia"/>
        </w:rPr>
        <w:t>寄存器来配置监控条件</w:t>
      </w:r>
    </w:p>
    <w:p w:rsidR="00D31C1F" w:rsidRDefault="00D31C1F" w:rsidP="008F1210">
      <w:pPr>
        <w:ind w:leftChars="100" w:left="210"/>
      </w:pPr>
      <w:r>
        <w:rPr>
          <w:rFonts w:hint="eastAsia"/>
        </w:rPr>
        <w:t>BUSMON_AXI</w:t>
      </w:r>
      <w:r>
        <w:rPr>
          <w:rFonts w:hint="eastAsia"/>
        </w:rPr>
        <w:t>：</w:t>
      </w:r>
      <w:r w:rsidRPr="00D31C1F">
        <w:t>LEN_EN</w:t>
      </w:r>
      <w:r>
        <w:rPr>
          <w:rFonts w:hint="eastAsia"/>
        </w:rPr>
        <w:t>/</w:t>
      </w:r>
      <w:r w:rsidRPr="00D31C1F">
        <w:t xml:space="preserve"> BURST_EN</w:t>
      </w:r>
      <w:r>
        <w:rPr>
          <w:rFonts w:hint="eastAsia"/>
        </w:rPr>
        <w:t>/</w:t>
      </w:r>
      <w:r w:rsidRPr="00D31C1F">
        <w:t xml:space="preserve"> SIZE_EN</w:t>
      </w:r>
      <w:r>
        <w:rPr>
          <w:rFonts w:hint="eastAsia"/>
        </w:rPr>
        <w:t>/</w:t>
      </w:r>
      <w:r w:rsidRPr="00D31C1F">
        <w:t xml:space="preserve"> ID_EN</w:t>
      </w:r>
      <w:r>
        <w:rPr>
          <w:rFonts w:hint="eastAsia"/>
        </w:rPr>
        <w:t>/</w:t>
      </w:r>
      <w:r w:rsidRPr="00D31C1F">
        <w:t xml:space="preserve"> STRB_EN</w:t>
      </w:r>
    </w:p>
    <w:p w:rsidR="00D31C1F" w:rsidRDefault="00D31C1F" w:rsidP="008F1210">
      <w:pPr>
        <w:ind w:leftChars="100" w:left="210"/>
      </w:pPr>
      <w:r>
        <w:rPr>
          <w:rFonts w:hint="eastAsia"/>
        </w:rPr>
        <w:t>BUSMON_AHB</w:t>
      </w:r>
      <w:r>
        <w:rPr>
          <w:rFonts w:hint="eastAsia"/>
        </w:rPr>
        <w:t>：</w:t>
      </w:r>
      <w:r w:rsidRPr="00D31C1F">
        <w:t>BURST_EN</w:t>
      </w:r>
      <w:r>
        <w:rPr>
          <w:rFonts w:hint="eastAsia"/>
        </w:rPr>
        <w:t>/</w:t>
      </w:r>
      <w:r w:rsidRPr="00D31C1F">
        <w:t xml:space="preserve"> MASTER_EN</w:t>
      </w:r>
      <w:r>
        <w:rPr>
          <w:rFonts w:hint="eastAsia"/>
        </w:rPr>
        <w:t>/</w:t>
      </w:r>
      <w:r w:rsidRPr="00D31C1F">
        <w:t xml:space="preserve"> SIZE_EN</w:t>
      </w:r>
    </w:p>
    <w:p w:rsidR="00D31C1F" w:rsidRDefault="00D31C1F" w:rsidP="008F1210">
      <w:pPr>
        <w:ind w:leftChars="100" w:left="210"/>
      </w:pPr>
      <w:r>
        <w:rPr>
          <w:rFonts w:hint="eastAsia"/>
        </w:rPr>
        <w:t>这个信号的含义，可以参考之前对总线的介绍</w:t>
      </w:r>
    </w:p>
    <w:p w:rsidR="00D31C1F" w:rsidRDefault="00D31C1F" w:rsidP="00D31C1F"/>
    <w:p w:rsidR="007148FC" w:rsidRPr="006D1666" w:rsidRDefault="00E748BA" w:rsidP="00D31C1F">
      <w:pPr>
        <w:rPr>
          <w:b/>
        </w:rPr>
      </w:pPr>
      <w:r w:rsidRPr="006D1666">
        <w:rPr>
          <w:rFonts w:hint="eastAsia"/>
          <w:b/>
        </w:rPr>
        <w:t>4</w:t>
      </w:r>
      <w:r w:rsidRPr="006D1666">
        <w:rPr>
          <w:rFonts w:hint="eastAsia"/>
          <w:b/>
        </w:rPr>
        <w:t>、举例</w:t>
      </w:r>
    </w:p>
    <w:p w:rsidR="00E748BA" w:rsidRDefault="00E748BA" w:rsidP="008F1210">
      <w:pPr>
        <w:ind w:leftChars="100" w:left="210"/>
      </w:pPr>
      <w:r>
        <w:rPr>
          <w:rFonts w:hint="eastAsia"/>
        </w:rPr>
        <w:t>监控</w:t>
      </w:r>
      <w:r w:rsidR="00010AB3">
        <w:rPr>
          <w:rFonts w:hint="eastAsia"/>
        </w:rPr>
        <w:t>AP</w:t>
      </w:r>
      <w:r w:rsidR="00010AB3">
        <w:rPr>
          <w:rFonts w:hint="eastAsia"/>
        </w:rPr>
        <w:t>写寄存器</w:t>
      </w:r>
      <w:r w:rsidRPr="00E748BA">
        <w:t>0x70000000</w:t>
      </w:r>
      <w:r>
        <w:rPr>
          <w:rFonts w:hint="eastAsia"/>
        </w:rPr>
        <w:t>~</w:t>
      </w:r>
      <w:r w:rsidRPr="00E748BA">
        <w:t>0x7fffffff</w:t>
      </w:r>
      <w:r>
        <w:rPr>
          <w:rFonts w:hint="eastAsia"/>
        </w:rPr>
        <w:t>区间</w:t>
      </w:r>
      <w:r w:rsidR="00010AB3">
        <w:rPr>
          <w:rFonts w:hint="eastAsia"/>
        </w:rPr>
        <w:t>的情况</w:t>
      </w:r>
    </w:p>
    <w:p w:rsidR="00E748BA" w:rsidRDefault="00E748BA" w:rsidP="008F1210">
      <w:pPr>
        <w:ind w:leftChars="100" w:left="210"/>
      </w:pPr>
      <w:r>
        <w:rPr>
          <w:rFonts w:hint="eastAsia"/>
        </w:rPr>
        <w:t>设置：</w:t>
      </w:r>
      <w:r>
        <w:rPr>
          <w:rFonts w:hint="eastAsia"/>
        </w:rPr>
        <w:t xml:space="preserve"> </w:t>
      </w:r>
    </w:p>
    <w:p w:rsidR="00010AB3" w:rsidRDefault="00010AB3" w:rsidP="008F1210">
      <w:pPr>
        <w:ind w:leftChars="100" w:left="210"/>
      </w:pPr>
      <w:proofErr w:type="spellStart"/>
      <w:proofErr w:type="gramStart"/>
      <w:r>
        <w:t>lookat</w:t>
      </w:r>
      <w:proofErr w:type="spellEnd"/>
      <w:proofErr w:type="gramEnd"/>
      <w:r>
        <w:t xml:space="preserve"> -s 0x0081C394 0x20e00000</w:t>
      </w:r>
      <w:r>
        <w:rPr>
          <w:rFonts w:hint="eastAsia"/>
        </w:rPr>
        <w:tab/>
      </w:r>
      <w:r>
        <w:rPr>
          <w:rFonts w:hint="eastAsia"/>
        </w:rPr>
        <w:tab/>
      </w:r>
      <w:r>
        <w:rPr>
          <w:rFonts w:hint="eastAsia"/>
        </w:rPr>
        <w:tab/>
        <w:t>// enable AHB busmon0</w:t>
      </w:r>
    </w:p>
    <w:p w:rsidR="00010AB3" w:rsidRDefault="00010AB3" w:rsidP="00256572">
      <w:pPr>
        <w:ind w:leftChars="100" w:left="210"/>
      </w:pPr>
      <w:proofErr w:type="spellStart"/>
      <w:r>
        <w:t>lookat</w:t>
      </w:r>
      <w:proofErr w:type="spellEnd"/>
      <w:r>
        <w:t xml:space="preserve"> -s 0x10000011 0x20e03000</w:t>
      </w:r>
      <w:r>
        <w:rPr>
          <w:rFonts w:hint="eastAsia"/>
        </w:rPr>
        <w:tab/>
      </w:r>
      <w:r>
        <w:rPr>
          <w:rFonts w:hint="eastAsia"/>
        </w:rPr>
        <w:tab/>
      </w:r>
      <w:r>
        <w:rPr>
          <w:rFonts w:hint="eastAsia"/>
        </w:rPr>
        <w:tab/>
      </w:r>
      <w:r w:rsidRPr="00010AB3">
        <w:rPr>
          <w:rFonts w:hint="eastAsia"/>
          <w:color w:val="FF0000"/>
        </w:rPr>
        <w:t>// select CA7 port</w:t>
      </w:r>
      <w:r>
        <w:rPr>
          <w:rFonts w:hint="eastAsia"/>
          <w:color w:val="FF0000"/>
        </w:rPr>
        <w:t>，这个需要特别注意，</w:t>
      </w:r>
      <w:r>
        <w:rPr>
          <w:rFonts w:hint="eastAsia"/>
          <w:color w:val="FF0000"/>
        </w:rPr>
        <w:t>busmon0</w:t>
      </w:r>
      <w:r>
        <w:rPr>
          <w:rFonts w:hint="eastAsia"/>
          <w:color w:val="FF0000"/>
        </w:rPr>
        <w:t>默认是</w:t>
      </w:r>
      <w:r>
        <w:rPr>
          <w:rFonts w:hint="eastAsia"/>
          <w:color w:val="FF0000"/>
        </w:rPr>
        <w:t>DAP port</w:t>
      </w:r>
      <w:r w:rsidR="00256572">
        <w:t xml:space="preserve"> </w:t>
      </w:r>
    </w:p>
    <w:p w:rsidR="00010AB3" w:rsidRDefault="00010AB3" w:rsidP="008F1210">
      <w:pPr>
        <w:ind w:leftChars="100" w:left="210"/>
      </w:pPr>
      <w:proofErr w:type="spellStart"/>
      <w:proofErr w:type="gramStart"/>
      <w:r>
        <w:t>lookat</w:t>
      </w:r>
      <w:proofErr w:type="spellEnd"/>
      <w:proofErr w:type="gramEnd"/>
      <w:r>
        <w:t xml:space="preserve"> -s 0x30000000 0x20f00000</w:t>
      </w:r>
      <w:r>
        <w:rPr>
          <w:rFonts w:hint="eastAsia"/>
        </w:rPr>
        <w:tab/>
      </w:r>
      <w:r>
        <w:rPr>
          <w:rFonts w:hint="eastAsia"/>
        </w:rPr>
        <w:tab/>
      </w:r>
      <w:r>
        <w:rPr>
          <w:rFonts w:hint="eastAsia"/>
        </w:rPr>
        <w:tab/>
        <w:t>// clear interrupt</w:t>
      </w:r>
    </w:p>
    <w:p w:rsidR="00010AB3" w:rsidRDefault="00010AB3" w:rsidP="008F1210">
      <w:pPr>
        <w:ind w:leftChars="100" w:left="210"/>
      </w:pPr>
      <w:proofErr w:type="spellStart"/>
      <w:proofErr w:type="gramStart"/>
      <w:r>
        <w:lastRenderedPageBreak/>
        <w:t>lookat</w:t>
      </w:r>
      <w:proofErr w:type="spellEnd"/>
      <w:proofErr w:type="gramEnd"/>
      <w:r>
        <w:t xml:space="preserve"> -s 0x00000003 0x20f00004</w:t>
      </w:r>
      <w:r>
        <w:rPr>
          <w:rFonts w:hint="eastAsia"/>
        </w:rPr>
        <w:tab/>
      </w:r>
      <w:r>
        <w:rPr>
          <w:rFonts w:hint="eastAsia"/>
        </w:rPr>
        <w:tab/>
      </w:r>
      <w:r>
        <w:rPr>
          <w:rFonts w:hint="eastAsia"/>
        </w:rPr>
        <w:tab/>
        <w:t>// write channel</w:t>
      </w:r>
    </w:p>
    <w:p w:rsidR="00010AB3" w:rsidRDefault="00010AB3" w:rsidP="008F1210">
      <w:pPr>
        <w:ind w:leftChars="100" w:left="210"/>
      </w:pPr>
      <w:proofErr w:type="spellStart"/>
      <w:proofErr w:type="gramStart"/>
      <w:r>
        <w:t>lookat</w:t>
      </w:r>
      <w:proofErr w:type="spellEnd"/>
      <w:proofErr w:type="gramEnd"/>
      <w:r>
        <w:t xml:space="preserve"> -s 0x70000000 0x20f00008</w:t>
      </w:r>
      <w:r>
        <w:rPr>
          <w:rFonts w:hint="eastAsia"/>
        </w:rPr>
        <w:tab/>
      </w:r>
      <w:r>
        <w:rPr>
          <w:rFonts w:hint="eastAsia"/>
        </w:rPr>
        <w:tab/>
      </w:r>
      <w:r>
        <w:rPr>
          <w:rFonts w:hint="eastAsia"/>
        </w:rPr>
        <w:tab/>
        <w:t>// min address</w:t>
      </w:r>
    </w:p>
    <w:p w:rsidR="00010AB3" w:rsidRDefault="00010AB3" w:rsidP="008F1210">
      <w:pPr>
        <w:ind w:leftChars="100" w:left="210"/>
      </w:pPr>
      <w:proofErr w:type="spellStart"/>
      <w:proofErr w:type="gramStart"/>
      <w:r>
        <w:t>lookat</w:t>
      </w:r>
      <w:proofErr w:type="spellEnd"/>
      <w:proofErr w:type="gramEnd"/>
      <w:r>
        <w:t xml:space="preserve"> -s 0x7fffffff 0x20f0000c</w:t>
      </w:r>
      <w:r>
        <w:rPr>
          <w:rFonts w:hint="eastAsia"/>
        </w:rPr>
        <w:tab/>
      </w:r>
      <w:r>
        <w:rPr>
          <w:rFonts w:hint="eastAsia"/>
        </w:rPr>
        <w:tab/>
      </w:r>
      <w:r w:rsidR="00256572">
        <w:rPr>
          <w:rFonts w:hint="eastAsia"/>
        </w:rPr>
        <w:tab/>
      </w:r>
      <w:r>
        <w:rPr>
          <w:rFonts w:hint="eastAsia"/>
        </w:rPr>
        <w:tab/>
        <w:t>// max address</w:t>
      </w:r>
    </w:p>
    <w:p w:rsidR="00010AB3" w:rsidRDefault="00010AB3" w:rsidP="008F1210">
      <w:pPr>
        <w:ind w:leftChars="100" w:left="210"/>
      </w:pPr>
      <w:proofErr w:type="spellStart"/>
      <w:proofErr w:type="gramStart"/>
      <w:r>
        <w:t>lookat</w:t>
      </w:r>
      <w:proofErr w:type="spellEnd"/>
      <w:proofErr w:type="gramEnd"/>
      <w:r>
        <w:t xml:space="preserve"> -s 0x00000000 0x20f00010</w:t>
      </w:r>
      <w:r>
        <w:rPr>
          <w:rFonts w:hint="eastAsia"/>
        </w:rPr>
        <w:tab/>
      </w:r>
      <w:r>
        <w:rPr>
          <w:rFonts w:hint="eastAsia"/>
        </w:rPr>
        <w:tab/>
      </w:r>
      <w:r>
        <w:rPr>
          <w:rFonts w:hint="eastAsia"/>
        </w:rPr>
        <w:tab/>
        <w:t>// address mask</w:t>
      </w:r>
    </w:p>
    <w:p w:rsidR="00010AB3" w:rsidRDefault="00010AB3" w:rsidP="008F1210">
      <w:pPr>
        <w:ind w:leftChars="100" w:left="210"/>
      </w:pPr>
      <w:proofErr w:type="spellStart"/>
      <w:proofErr w:type="gramStart"/>
      <w:r>
        <w:t>lookat</w:t>
      </w:r>
      <w:proofErr w:type="spellEnd"/>
      <w:proofErr w:type="gramEnd"/>
      <w:r>
        <w:t xml:space="preserve"> -s 0x00000000 0x20f00014</w:t>
      </w:r>
      <w:r>
        <w:rPr>
          <w:rFonts w:hint="eastAsia"/>
        </w:rPr>
        <w:tab/>
      </w:r>
      <w:r>
        <w:rPr>
          <w:rFonts w:hint="eastAsia"/>
        </w:rPr>
        <w:tab/>
      </w:r>
      <w:r>
        <w:rPr>
          <w:rFonts w:hint="eastAsia"/>
        </w:rPr>
        <w:tab/>
        <w:t>// min data low</w:t>
      </w:r>
    </w:p>
    <w:p w:rsidR="00010AB3" w:rsidRDefault="00010AB3" w:rsidP="008F1210">
      <w:pPr>
        <w:ind w:leftChars="100" w:left="210"/>
      </w:pPr>
      <w:proofErr w:type="spellStart"/>
      <w:proofErr w:type="gramStart"/>
      <w:r>
        <w:t>lookat</w:t>
      </w:r>
      <w:proofErr w:type="spellEnd"/>
      <w:proofErr w:type="gramEnd"/>
      <w:r>
        <w:t xml:space="preserve"> -s 0x00000000 0x20f00018</w:t>
      </w:r>
      <w:r>
        <w:rPr>
          <w:rFonts w:hint="eastAsia"/>
        </w:rPr>
        <w:tab/>
      </w:r>
      <w:r>
        <w:rPr>
          <w:rFonts w:hint="eastAsia"/>
        </w:rPr>
        <w:tab/>
      </w:r>
      <w:r>
        <w:rPr>
          <w:rFonts w:hint="eastAsia"/>
        </w:rPr>
        <w:tab/>
        <w:t>// min data high</w:t>
      </w:r>
    </w:p>
    <w:p w:rsidR="00010AB3" w:rsidRDefault="00010AB3" w:rsidP="008F1210">
      <w:pPr>
        <w:ind w:leftChars="100" w:left="210"/>
      </w:pPr>
      <w:proofErr w:type="spellStart"/>
      <w:proofErr w:type="gramStart"/>
      <w:r>
        <w:t>lookat</w:t>
      </w:r>
      <w:proofErr w:type="spellEnd"/>
      <w:proofErr w:type="gramEnd"/>
      <w:r>
        <w:t xml:space="preserve"> -s 0xffffffff 0x20f0001c</w:t>
      </w:r>
      <w:r>
        <w:rPr>
          <w:rFonts w:hint="eastAsia"/>
        </w:rPr>
        <w:tab/>
      </w:r>
      <w:r>
        <w:rPr>
          <w:rFonts w:hint="eastAsia"/>
        </w:rPr>
        <w:tab/>
      </w:r>
      <w:r>
        <w:rPr>
          <w:rFonts w:hint="eastAsia"/>
        </w:rPr>
        <w:tab/>
      </w:r>
      <w:r>
        <w:rPr>
          <w:rFonts w:hint="eastAsia"/>
        </w:rPr>
        <w:tab/>
        <w:t>// max data low</w:t>
      </w:r>
    </w:p>
    <w:p w:rsidR="00010AB3" w:rsidRDefault="00010AB3" w:rsidP="008F1210">
      <w:pPr>
        <w:ind w:leftChars="100" w:left="210"/>
      </w:pPr>
      <w:proofErr w:type="spellStart"/>
      <w:proofErr w:type="gramStart"/>
      <w:r>
        <w:t>lookat</w:t>
      </w:r>
      <w:proofErr w:type="spellEnd"/>
      <w:proofErr w:type="gramEnd"/>
      <w:r>
        <w:t xml:space="preserve"> -s 0x00000000 0x20f00020</w:t>
      </w:r>
      <w:r>
        <w:rPr>
          <w:rFonts w:hint="eastAsia"/>
        </w:rPr>
        <w:tab/>
      </w:r>
      <w:r>
        <w:rPr>
          <w:rFonts w:hint="eastAsia"/>
        </w:rPr>
        <w:tab/>
      </w:r>
      <w:r>
        <w:rPr>
          <w:rFonts w:hint="eastAsia"/>
        </w:rPr>
        <w:tab/>
        <w:t>// max data high</w:t>
      </w:r>
    </w:p>
    <w:p w:rsidR="00010AB3" w:rsidRDefault="00010AB3" w:rsidP="008F1210">
      <w:pPr>
        <w:ind w:leftChars="100" w:left="210"/>
      </w:pPr>
      <w:proofErr w:type="spellStart"/>
      <w:proofErr w:type="gramStart"/>
      <w:r>
        <w:t>lookat</w:t>
      </w:r>
      <w:proofErr w:type="spellEnd"/>
      <w:proofErr w:type="gramEnd"/>
      <w:r>
        <w:t xml:space="preserve"> -s 0x00000000 0x20f00024</w:t>
      </w:r>
      <w:r>
        <w:rPr>
          <w:rFonts w:hint="eastAsia"/>
        </w:rPr>
        <w:tab/>
      </w:r>
      <w:r>
        <w:rPr>
          <w:rFonts w:hint="eastAsia"/>
        </w:rPr>
        <w:tab/>
      </w:r>
      <w:r>
        <w:rPr>
          <w:rFonts w:hint="eastAsia"/>
        </w:rPr>
        <w:tab/>
        <w:t>// data mask low</w:t>
      </w:r>
    </w:p>
    <w:p w:rsidR="00010AB3" w:rsidRDefault="00010AB3" w:rsidP="008F1210">
      <w:pPr>
        <w:ind w:leftChars="100" w:left="210"/>
      </w:pPr>
      <w:proofErr w:type="spellStart"/>
      <w:proofErr w:type="gramStart"/>
      <w:r>
        <w:t>lookat</w:t>
      </w:r>
      <w:proofErr w:type="spellEnd"/>
      <w:proofErr w:type="gramEnd"/>
      <w:r>
        <w:t xml:space="preserve"> -s 0x00000000 0x20f00028</w:t>
      </w:r>
      <w:r>
        <w:rPr>
          <w:rFonts w:hint="eastAsia"/>
        </w:rPr>
        <w:tab/>
      </w:r>
      <w:r>
        <w:rPr>
          <w:rFonts w:hint="eastAsia"/>
        </w:rPr>
        <w:tab/>
      </w:r>
      <w:r>
        <w:rPr>
          <w:rFonts w:hint="eastAsia"/>
        </w:rPr>
        <w:tab/>
        <w:t>// data mask high</w:t>
      </w:r>
    </w:p>
    <w:p w:rsidR="00010AB3" w:rsidRDefault="00010AB3" w:rsidP="008F1210">
      <w:pPr>
        <w:ind w:leftChars="100" w:left="210"/>
      </w:pPr>
      <w:proofErr w:type="spellStart"/>
      <w:proofErr w:type="gramStart"/>
      <w:r>
        <w:t>lookat</w:t>
      </w:r>
      <w:proofErr w:type="spellEnd"/>
      <w:proofErr w:type="gramEnd"/>
      <w:r>
        <w:t xml:space="preserve"> -s 0x30000001 0x20f00000</w:t>
      </w:r>
      <w:r>
        <w:rPr>
          <w:rFonts w:hint="eastAsia"/>
        </w:rPr>
        <w:tab/>
      </w:r>
      <w:r>
        <w:rPr>
          <w:rFonts w:hint="eastAsia"/>
        </w:rPr>
        <w:tab/>
      </w:r>
      <w:r>
        <w:rPr>
          <w:rFonts w:hint="eastAsia"/>
        </w:rPr>
        <w:tab/>
        <w:t>// clear interrupt and start monitor</w:t>
      </w:r>
    </w:p>
    <w:p w:rsidR="00010AB3" w:rsidRPr="00010AB3" w:rsidRDefault="00010AB3" w:rsidP="008F1210">
      <w:pPr>
        <w:ind w:leftChars="100" w:left="210"/>
      </w:pPr>
    </w:p>
    <w:p w:rsidR="007148FC" w:rsidRDefault="007148FC" w:rsidP="008F1210">
      <w:pPr>
        <w:ind w:leftChars="100" w:left="210"/>
      </w:pPr>
    </w:p>
    <w:p w:rsidR="00E748BA" w:rsidRDefault="00E748BA" w:rsidP="008F1210">
      <w:pPr>
        <w:ind w:leftChars="100" w:left="210"/>
      </w:pPr>
      <w:r>
        <w:rPr>
          <w:rFonts w:hint="eastAsia"/>
        </w:rPr>
        <w:t>查看结果：</w:t>
      </w:r>
    </w:p>
    <w:p w:rsidR="00E748BA" w:rsidRDefault="00E748BA" w:rsidP="008F1210">
      <w:pPr>
        <w:ind w:leftChars="100" w:left="210"/>
      </w:pPr>
      <w:r w:rsidRPr="00E748BA">
        <w:t>root@scx35l64_ss_sharklt8:/</w:t>
      </w:r>
      <w:r>
        <w:t xml:space="preserve"> # </w:t>
      </w:r>
      <w:proofErr w:type="spellStart"/>
      <w:r>
        <w:t>lookat</w:t>
      </w:r>
      <w:proofErr w:type="spellEnd"/>
      <w:r>
        <w:t xml:space="preserve"> -l4 0x20f00034</w:t>
      </w:r>
    </w:p>
    <w:p w:rsidR="00E748BA" w:rsidRDefault="00E748BA" w:rsidP="008F1210">
      <w:pPr>
        <w:ind w:leftChars="100" w:left="210"/>
      </w:pPr>
      <w:r>
        <w:t xml:space="preserve">  </w:t>
      </w:r>
      <w:proofErr w:type="gramStart"/>
      <w:r>
        <w:t>ADDRESS  |</w:t>
      </w:r>
      <w:proofErr w:type="gramEnd"/>
      <w:r>
        <w:t xml:space="preserve">   VALUE</w:t>
      </w:r>
    </w:p>
    <w:p w:rsidR="00E748BA" w:rsidRDefault="00E748BA" w:rsidP="008F1210">
      <w:pPr>
        <w:ind w:leftChars="100" w:left="210"/>
      </w:pPr>
      <w:r>
        <w:t>-----------+-----------</w:t>
      </w:r>
    </w:p>
    <w:p w:rsidR="00E748BA" w:rsidRDefault="00E748BA" w:rsidP="008F1210">
      <w:pPr>
        <w:ind w:leftChars="100" w:left="210"/>
      </w:pPr>
      <w:r>
        <w:t>0x20f00034 | 0x71301000</w:t>
      </w:r>
      <w:r>
        <w:rPr>
          <w:rFonts w:hint="eastAsia"/>
        </w:rPr>
        <w:tab/>
      </w:r>
      <w:r>
        <w:rPr>
          <w:rFonts w:hint="eastAsia"/>
        </w:rPr>
        <w:tab/>
      </w:r>
      <w:r>
        <w:rPr>
          <w:rFonts w:hint="eastAsia"/>
        </w:rPr>
        <w:tab/>
        <w:t xml:space="preserve">// </w:t>
      </w:r>
      <w:r>
        <w:rPr>
          <w:rFonts w:hint="eastAsia"/>
        </w:rPr>
        <w:t>被写的地址</w:t>
      </w:r>
    </w:p>
    <w:p w:rsidR="00E748BA" w:rsidRDefault="00E748BA" w:rsidP="008F1210">
      <w:pPr>
        <w:ind w:leftChars="100" w:left="210"/>
      </w:pPr>
      <w:r>
        <w:t>0x20f00038 | 0x01800000</w:t>
      </w:r>
      <w:r>
        <w:rPr>
          <w:rFonts w:hint="eastAsia"/>
        </w:rPr>
        <w:tab/>
      </w:r>
      <w:r>
        <w:rPr>
          <w:rFonts w:hint="eastAsia"/>
        </w:rPr>
        <w:tab/>
      </w:r>
      <w:r>
        <w:rPr>
          <w:rFonts w:hint="eastAsia"/>
        </w:rPr>
        <w:tab/>
        <w:t xml:space="preserve">// </w:t>
      </w:r>
      <w:r>
        <w:rPr>
          <w:rFonts w:hint="eastAsia"/>
        </w:rPr>
        <w:t>命令，根据定义，是</w:t>
      </w:r>
      <w:r>
        <w:rPr>
          <w:rFonts w:hint="eastAsia"/>
        </w:rPr>
        <w:t>write</w:t>
      </w:r>
      <w:r>
        <w:rPr>
          <w:rFonts w:hint="eastAsia"/>
        </w:rPr>
        <w:t>操作，</w:t>
      </w:r>
      <w:proofErr w:type="gramStart"/>
      <w:r>
        <w:rPr>
          <w:rFonts w:hint="eastAsia"/>
        </w:rPr>
        <w:t>位宽</w:t>
      </w:r>
      <w:proofErr w:type="gramEnd"/>
      <w:r>
        <w:rPr>
          <w:rFonts w:hint="eastAsia"/>
        </w:rPr>
        <w:t>32bit</w:t>
      </w:r>
    </w:p>
    <w:p w:rsidR="00E748BA" w:rsidRDefault="00E748BA" w:rsidP="008F1210">
      <w:pPr>
        <w:ind w:leftChars="100" w:left="210"/>
      </w:pPr>
      <w:r>
        <w:t>0x20f0003c | 0x00000</w:t>
      </w:r>
      <w:r w:rsidR="00010AB3">
        <w:rPr>
          <w:rFonts w:hint="eastAsia"/>
        </w:rPr>
        <w:t>2</w:t>
      </w:r>
      <w:r>
        <w:t>00</w:t>
      </w:r>
      <w:r>
        <w:rPr>
          <w:rFonts w:hint="eastAsia"/>
        </w:rPr>
        <w:tab/>
      </w:r>
      <w:r>
        <w:rPr>
          <w:rFonts w:hint="eastAsia"/>
        </w:rPr>
        <w:tab/>
      </w:r>
      <w:r>
        <w:rPr>
          <w:rFonts w:hint="eastAsia"/>
        </w:rPr>
        <w:tab/>
        <w:t xml:space="preserve">// </w:t>
      </w:r>
      <w:r>
        <w:rPr>
          <w:rFonts w:hint="eastAsia"/>
        </w:rPr>
        <w:t>被写入的值</w:t>
      </w:r>
    </w:p>
    <w:p w:rsidR="00E748BA" w:rsidRPr="00E748BA" w:rsidRDefault="00E748BA" w:rsidP="008F1210">
      <w:pPr>
        <w:ind w:leftChars="100" w:left="210"/>
      </w:pPr>
      <w:r>
        <w:t>0x20f00040 | 0x00000000</w:t>
      </w:r>
    </w:p>
    <w:p w:rsidR="007148FC" w:rsidRDefault="007148FC" w:rsidP="00D31C1F"/>
    <w:p w:rsidR="007148FC" w:rsidRDefault="008138C1" w:rsidP="00857F60">
      <w:pPr>
        <w:pStyle w:val="3"/>
      </w:pPr>
      <w:bookmarkStart w:id="29" w:name="_Toc426023239"/>
      <w:r>
        <w:rPr>
          <w:rFonts w:hint="eastAsia"/>
        </w:rPr>
        <w:t>文件节点</w:t>
      </w:r>
      <w:bookmarkEnd w:id="29"/>
    </w:p>
    <w:p w:rsidR="008138C1" w:rsidRDefault="008138C1" w:rsidP="008F1210">
      <w:pPr>
        <w:ind w:firstLineChars="200" w:firstLine="420"/>
      </w:pPr>
      <w:r>
        <w:rPr>
          <w:rFonts w:hint="eastAsia"/>
        </w:rPr>
        <w:t>如果通过寄存器来操作</w:t>
      </w:r>
      <w:proofErr w:type="spellStart"/>
      <w:r>
        <w:rPr>
          <w:rFonts w:hint="eastAsia"/>
        </w:rPr>
        <w:t>busmon</w:t>
      </w:r>
      <w:proofErr w:type="spellEnd"/>
      <w:r>
        <w:rPr>
          <w:rFonts w:hint="eastAsia"/>
        </w:rPr>
        <w:t>，其实还是比较繁琐的，而且需要对</w:t>
      </w:r>
      <w:proofErr w:type="spellStart"/>
      <w:r>
        <w:rPr>
          <w:rFonts w:hint="eastAsia"/>
        </w:rPr>
        <w:t>busmon</w:t>
      </w:r>
      <w:proofErr w:type="spellEnd"/>
      <w:r>
        <w:rPr>
          <w:rFonts w:hint="eastAsia"/>
        </w:rPr>
        <w:t>的原理特性要有一定的了解，为此，平台提供一个</w:t>
      </w:r>
      <w:proofErr w:type="spellStart"/>
      <w:r>
        <w:rPr>
          <w:rFonts w:hint="eastAsia"/>
        </w:rPr>
        <w:t>busmon</w:t>
      </w:r>
      <w:proofErr w:type="spellEnd"/>
      <w:r>
        <w:rPr>
          <w:rFonts w:hint="eastAsia"/>
        </w:rPr>
        <w:t>的文件节点，通过交互式的操作，使使用变得更为简易。</w:t>
      </w:r>
    </w:p>
    <w:p w:rsidR="008138C1" w:rsidRDefault="008138C1" w:rsidP="00D31C1F"/>
    <w:p w:rsidR="008138C1" w:rsidRPr="006D1666" w:rsidRDefault="00857F60" w:rsidP="00857F60">
      <w:pPr>
        <w:pStyle w:val="a4"/>
        <w:numPr>
          <w:ilvl w:val="0"/>
          <w:numId w:val="24"/>
        </w:numPr>
        <w:ind w:firstLineChars="0"/>
        <w:rPr>
          <w:b/>
        </w:rPr>
      </w:pPr>
      <w:r w:rsidRPr="006D1666">
        <w:rPr>
          <w:rFonts w:hint="eastAsia"/>
          <w:b/>
        </w:rPr>
        <w:t>代码</w:t>
      </w:r>
    </w:p>
    <w:p w:rsidR="008138C1" w:rsidRDefault="008138C1" w:rsidP="008F1210">
      <w:pPr>
        <w:ind w:leftChars="100" w:left="210"/>
      </w:pPr>
      <w:r w:rsidRPr="008138C1">
        <w:t>kernel/drivers/platform/</w:t>
      </w:r>
      <w:proofErr w:type="spellStart"/>
      <w:r w:rsidRPr="008138C1">
        <w:t>sprd</w:t>
      </w:r>
      <w:proofErr w:type="spellEnd"/>
      <w:r w:rsidRPr="008138C1">
        <w:t>/</w:t>
      </w:r>
      <w:proofErr w:type="spellStart"/>
      <w:r w:rsidRPr="008138C1">
        <w:t>busmonitor.c</w:t>
      </w:r>
      <w:proofErr w:type="spellEnd"/>
    </w:p>
    <w:p w:rsidR="008138C1" w:rsidRDefault="008138C1" w:rsidP="00D31C1F"/>
    <w:p w:rsidR="008138C1" w:rsidRPr="006D1666" w:rsidRDefault="00857F60" w:rsidP="00857F60">
      <w:pPr>
        <w:pStyle w:val="a4"/>
        <w:numPr>
          <w:ilvl w:val="0"/>
          <w:numId w:val="24"/>
        </w:numPr>
        <w:ind w:firstLineChars="0"/>
        <w:rPr>
          <w:b/>
        </w:rPr>
      </w:pPr>
      <w:r w:rsidRPr="006D1666">
        <w:rPr>
          <w:rFonts w:hint="eastAsia"/>
          <w:b/>
        </w:rPr>
        <w:t>文件节点</w:t>
      </w:r>
    </w:p>
    <w:p w:rsidR="008138C1" w:rsidRDefault="008138C1" w:rsidP="008F1210">
      <w:pPr>
        <w:ind w:leftChars="100" w:left="210"/>
      </w:pPr>
      <w:r>
        <w:t xml:space="preserve">root@scx35l64_ss_sharklt8:/sys/devices/30040000.sprd_bm # </w:t>
      </w:r>
      <w:proofErr w:type="spellStart"/>
      <w:r>
        <w:t>ll</w:t>
      </w:r>
      <w:proofErr w:type="spellEnd"/>
    </w:p>
    <w:p w:rsidR="008138C1" w:rsidRDefault="008138C1" w:rsidP="008F1210">
      <w:pPr>
        <w:ind w:leftChars="100" w:left="210"/>
      </w:pPr>
      <w:r>
        <w:t>-</w:t>
      </w:r>
      <w:proofErr w:type="spellStart"/>
      <w:proofErr w:type="gramStart"/>
      <w:r>
        <w:t>rw</w:t>
      </w:r>
      <w:proofErr w:type="spellEnd"/>
      <w:r>
        <w:t>-</w:t>
      </w:r>
      <w:proofErr w:type="gramEnd"/>
      <w:r>
        <w:t xml:space="preserve">r--r-- root     </w:t>
      </w:r>
      <w:proofErr w:type="spellStart"/>
      <w:r>
        <w:t>root</w:t>
      </w:r>
      <w:proofErr w:type="spellEnd"/>
      <w:r>
        <w:t xml:space="preserve">         4096 2012-01-01 09:00 </w:t>
      </w:r>
      <w:proofErr w:type="spellStart"/>
      <w:r>
        <w:t>ahb_dbg</w:t>
      </w:r>
      <w:proofErr w:type="spellEnd"/>
    </w:p>
    <w:p w:rsidR="008138C1" w:rsidRDefault="008138C1" w:rsidP="008F1210">
      <w:pPr>
        <w:ind w:leftChars="100" w:left="210"/>
      </w:pPr>
      <w:r>
        <w:t>-</w:t>
      </w:r>
      <w:proofErr w:type="spellStart"/>
      <w:proofErr w:type="gramStart"/>
      <w:r>
        <w:t>rw</w:t>
      </w:r>
      <w:proofErr w:type="spellEnd"/>
      <w:r>
        <w:t>-</w:t>
      </w:r>
      <w:proofErr w:type="gramEnd"/>
      <w:r>
        <w:t xml:space="preserve">r--r-- root     </w:t>
      </w:r>
      <w:proofErr w:type="spellStart"/>
      <w:r>
        <w:t>root</w:t>
      </w:r>
      <w:proofErr w:type="spellEnd"/>
      <w:r>
        <w:t xml:space="preserve">         4096 2012-01-01 09:00 </w:t>
      </w:r>
      <w:proofErr w:type="spellStart"/>
      <w:r>
        <w:t>axi_dbg</w:t>
      </w:r>
      <w:proofErr w:type="spellEnd"/>
    </w:p>
    <w:p w:rsidR="008138C1" w:rsidRDefault="008138C1" w:rsidP="008F1210">
      <w:pPr>
        <w:ind w:leftChars="100" w:left="210"/>
      </w:pPr>
      <w:r>
        <w:rPr>
          <w:rFonts w:hint="eastAsia"/>
        </w:rPr>
        <w:t>-</w:t>
      </w:r>
      <w:proofErr w:type="spellStart"/>
      <w:proofErr w:type="gramStart"/>
      <w:r>
        <w:rPr>
          <w:rFonts w:hint="eastAsia"/>
        </w:rPr>
        <w:t>rw</w:t>
      </w:r>
      <w:proofErr w:type="spellEnd"/>
      <w:r>
        <w:rPr>
          <w:rFonts w:hint="eastAsia"/>
        </w:rPr>
        <w:t>-</w:t>
      </w:r>
      <w:proofErr w:type="gramEnd"/>
      <w:r>
        <w:rPr>
          <w:rFonts w:hint="eastAsia"/>
        </w:rPr>
        <w:t xml:space="preserve">r--r-- root     </w:t>
      </w:r>
      <w:proofErr w:type="spellStart"/>
      <w:r>
        <w:rPr>
          <w:rFonts w:hint="eastAsia"/>
        </w:rPr>
        <w:t>root</w:t>
      </w:r>
      <w:proofErr w:type="spellEnd"/>
      <w:r>
        <w:rPr>
          <w:rFonts w:hint="eastAsia"/>
        </w:rPr>
        <w:t xml:space="preserve">         4096 2012-01-01 09:00 bandwidth </w:t>
      </w:r>
    </w:p>
    <w:p w:rsidR="008138C1" w:rsidRDefault="008138C1" w:rsidP="008F1210">
      <w:pPr>
        <w:ind w:leftChars="100" w:left="210"/>
      </w:pPr>
      <w:r>
        <w:t>-</w:t>
      </w:r>
      <w:proofErr w:type="spellStart"/>
      <w:proofErr w:type="gramStart"/>
      <w:r>
        <w:t>rw</w:t>
      </w:r>
      <w:proofErr w:type="spellEnd"/>
      <w:r>
        <w:t>-</w:t>
      </w:r>
      <w:proofErr w:type="gramEnd"/>
      <w:r>
        <w:t xml:space="preserve">r--r-- root     </w:t>
      </w:r>
      <w:proofErr w:type="spellStart"/>
      <w:r>
        <w:t>root</w:t>
      </w:r>
      <w:proofErr w:type="spellEnd"/>
      <w:r>
        <w:t xml:space="preserve">         4096 2012-01-01 09:00 </w:t>
      </w:r>
      <w:proofErr w:type="spellStart"/>
      <w:r>
        <w:t>bus_status</w:t>
      </w:r>
      <w:proofErr w:type="spellEnd"/>
    </w:p>
    <w:p w:rsidR="008138C1" w:rsidRDefault="008138C1" w:rsidP="008F1210">
      <w:pPr>
        <w:ind w:leftChars="100" w:left="210"/>
      </w:pPr>
      <w:r>
        <w:t>-</w:t>
      </w:r>
      <w:proofErr w:type="spellStart"/>
      <w:proofErr w:type="gramStart"/>
      <w:r>
        <w:t>rw</w:t>
      </w:r>
      <w:proofErr w:type="spellEnd"/>
      <w:r>
        <w:t>-</w:t>
      </w:r>
      <w:proofErr w:type="gramEnd"/>
      <w:r>
        <w:t xml:space="preserve">r--r-- root     </w:t>
      </w:r>
      <w:proofErr w:type="spellStart"/>
      <w:r>
        <w:t>root</w:t>
      </w:r>
      <w:proofErr w:type="spellEnd"/>
      <w:r>
        <w:t xml:space="preserve">         4096 2012-01-01 09:00 </w:t>
      </w:r>
      <w:proofErr w:type="spellStart"/>
      <w:r>
        <w:t>chn</w:t>
      </w:r>
      <w:proofErr w:type="spellEnd"/>
    </w:p>
    <w:p w:rsidR="008138C1" w:rsidRDefault="008138C1" w:rsidP="008F1210">
      <w:pPr>
        <w:ind w:leftChars="100" w:left="210"/>
      </w:pPr>
      <w:r>
        <w:t>-</w:t>
      </w:r>
      <w:proofErr w:type="spellStart"/>
      <w:proofErr w:type="gramStart"/>
      <w:r>
        <w:t>rw</w:t>
      </w:r>
      <w:proofErr w:type="spellEnd"/>
      <w:r>
        <w:t>-</w:t>
      </w:r>
      <w:proofErr w:type="gramEnd"/>
      <w:r>
        <w:t xml:space="preserve">r--r-- root     </w:t>
      </w:r>
      <w:proofErr w:type="spellStart"/>
      <w:r>
        <w:t>root</w:t>
      </w:r>
      <w:proofErr w:type="spellEnd"/>
      <w:r>
        <w:t xml:space="preserve">         4096 2012-01-01 09:00 continue</w:t>
      </w:r>
    </w:p>
    <w:p w:rsidR="008138C1" w:rsidRDefault="008138C1" w:rsidP="008F1210">
      <w:pPr>
        <w:ind w:leftChars="100" w:left="210"/>
      </w:pPr>
      <w:r>
        <w:rPr>
          <w:rFonts w:hint="eastAsia"/>
        </w:rPr>
        <w:t>-</w:t>
      </w:r>
      <w:proofErr w:type="spellStart"/>
      <w:proofErr w:type="gramStart"/>
      <w:r>
        <w:rPr>
          <w:rFonts w:hint="eastAsia"/>
        </w:rPr>
        <w:t>rw</w:t>
      </w:r>
      <w:proofErr w:type="spellEnd"/>
      <w:r>
        <w:rPr>
          <w:rFonts w:hint="eastAsia"/>
        </w:rPr>
        <w:t>-</w:t>
      </w:r>
      <w:proofErr w:type="gramEnd"/>
      <w:r>
        <w:rPr>
          <w:rFonts w:hint="eastAsia"/>
        </w:rPr>
        <w:t xml:space="preserve">r--r-- root     </w:t>
      </w:r>
      <w:proofErr w:type="spellStart"/>
      <w:r>
        <w:rPr>
          <w:rFonts w:hint="eastAsia"/>
        </w:rPr>
        <w:t>root</w:t>
      </w:r>
      <w:proofErr w:type="spellEnd"/>
      <w:r>
        <w:rPr>
          <w:rFonts w:hint="eastAsia"/>
        </w:rPr>
        <w:t xml:space="preserve">         4096 2012-01-01 09:00 </w:t>
      </w:r>
      <w:proofErr w:type="spellStart"/>
      <w:r>
        <w:rPr>
          <w:rFonts w:hint="eastAsia"/>
        </w:rPr>
        <w:t>dfs_off</w:t>
      </w:r>
      <w:proofErr w:type="spellEnd"/>
      <w:r>
        <w:rPr>
          <w:rFonts w:hint="eastAsia"/>
        </w:rPr>
        <w:t xml:space="preserve"> </w:t>
      </w:r>
    </w:p>
    <w:p w:rsidR="008138C1" w:rsidRDefault="008138C1" w:rsidP="008F1210">
      <w:pPr>
        <w:ind w:leftChars="100" w:left="210"/>
      </w:pPr>
      <w:r>
        <w:rPr>
          <w:rFonts w:hint="eastAsia"/>
        </w:rPr>
        <w:t>-</w:t>
      </w:r>
      <w:proofErr w:type="spellStart"/>
      <w:proofErr w:type="gramStart"/>
      <w:r>
        <w:rPr>
          <w:rFonts w:hint="eastAsia"/>
        </w:rPr>
        <w:t>rw</w:t>
      </w:r>
      <w:proofErr w:type="spellEnd"/>
      <w:r>
        <w:rPr>
          <w:rFonts w:hint="eastAsia"/>
        </w:rPr>
        <w:t>-</w:t>
      </w:r>
      <w:proofErr w:type="gramEnd"/>
      <w:r>
        <w:rPr>
          <w:rFonts w:hint="eastAsia"/>
        </w:rPr>
        <w:t xml:space="preserve">r--r-- root     </w:t>
      </w:r>
      <w:proofErr w:type="spellStart"/>
      <w:r>
        <w:rPr>
          <w:rFonts w:hint="eastAsia"/>
        </w:rPr>
        <w:t>root</w:t>
      </w:r>
      <w:proofErr w:type="spellEnd"/>
      <w:r>
        <w:rPr>
          <w:rFonts w:hint="eastAsia"/>
        </w:rPr>
        <w:t xml:space="preserve">         4096 2012-01-01 09:00 disable</w:t>
      </w:r>
    </w:p>
    <w:p w:rsidR="008138C1" w:rsidRDefault="008138C1" w:rsidP="008F1210">
      <w:pPr>
        <w:ind w:leftChars="100" w:left="210"/>
      </w:pPr>
      <w:proofErr w:type="spellStart"/>
      <w:proofErr w:type="gramStart"/>
      <w:r>
        <w:t>lrwxrwxrwx</w:t>
      </w:r>
      <w:proofErr w:type="spellEnd"/>
      <w:proofErr w:type="gramEnd"/>
      <w:r>
        <w:t xml:space="preserve"> root  </w:t>
      </w:r>
      <w:proofErr w:type="spellStart"/>
      <w:r>
        <w:t>root</w:t>
      </w:r>
      <w:proofErr w:type="spellEnd"/>
      <w:r>
        <w:t xml:space="preserve"> </w:t>
      </w:r>
      <w:r>
        <w:rPr>
          <w:rFonts w:hint="eastAsia"/>
        </w:rPr>
        <w:t xml:space="preserve">     </w:t>
      </w:r>
      <w:r>
        <w:t xml:space="preserve">   2012-01-01 09:00 driver -&gt; ../../bus/platform/drivers/</w:t>
      </w:r>
      <w:proofErr w:type="spellStart"/>
      <w:r>
        <w:t>sprd_bm</w:t>
      </w:r>
      <w:proofErr w:type="spellEnd"/>
    </w:p>
    <w:p w:rsidR="008138C1" w:rsidRDefault="008138C1" w:rsidP="008F1210">
      <w:pPr>
        <w:ind w:leftChars="100" w:left="210"/>
      </w:pPr>
      <w:r>
        <w:lastRenderedPageBreak/>
        <w:t xml:space="preserve">-r--r--r-- root     </w:t>
      </w:r>
      <w:proofErr w:type="spellStart"/>
      <w:r>
        <w:t>root</w:t>
      </w:r>
      <w:proofErr w:type="spellEnd"/>
      <w:r>
        <w:t xml:space="preserve">        </w:t>
      </w:r>
      <w:r>
        <w:rPr>
          <w:rFonts w:hint="eastAsia"/>
        </w:rPr>
        <w:t xml:space="preserve"> </w:t>
      </w:r>
      <w:r>
        <w:t xml:space="preserve"> 4096 2012-01-01 09:00 </w:t>
      </w:r>
      <w:proofErr w:type="spellStart"/>
      <w:r>
        <w:t>modalias</w:t>
      </w:r>
      <w:proofErr w:type="spellEnd"/>
    </w:p>
    <w:p w:rsidR="008138C1" w:rsidRDefault="008138C1" w:rsidP="008F1210">
      <w:pPr>
        <w:ind w:leftChars="100" w:left="210"/>
      </w:pPr>
      <w:r>
        <w:t>-</w:t>
      </w:r>
      <w:proofErr w:type="spellStart"/>
      <w:proofErr w:type="gramStart"/>
      <w:r>
        <w:t>rw</w:t>
      </w:r>
      <w:proofErr w:type="spellEnd"/>
      <w:r>
        <w:t>-</w:t>
      </w:r>
      <w:proofErr w:type="gramEnd"/>
      <w:r>
        <w:t xml:space="preserve">r--r-- root     </w:t>
      </w:r>
      <w:proofErr w:type="spellStart"/>
      <w:r>
        <w:t>root</w:t>
      </w:r>
      <w:proofErr w:type="spellEnd"/>
      <w:r>
        <w:t xml:space="preserve">         4096 2012-01-01 09:00 occur</w:t>
      </w:r>
    </w:p>
    <w:p w:rsidR="008138C1" w:rsidRDefault="008138C1" w:rsidP="008F1210">
      <w:pPr>
        <w:ind w:leftChars="100" w:left="210"/>
      </w:pPr>
      <w:r>
        <w:t>-</w:t>
      </w:r>
      <w:proofErr w:type="spellStart"/>
      <w:proofErr w:type="gramStart"/>
      <w:r>
        <w:t>rw</w:t>
      </w:r>
      <w:proofErr w:type="spellEnd"/>
      <w:r>
        <w:t>-</w:t>
      </w:r>
      <w:proofErr w:type="gramEnd"/>
      <w:r>
        <w:t xml:space="preserve">r--r-- root     </w:t>
      </w:r>
      <w:proofErr w:type="spellStart"/>
      <w:r>
        <w:t>root</w:t>
      </w:r>
      <w:proofErr w:type="spellEnd"/>
      <w:r>
        <w:t xml:space="preserve">         4096 2012-01-01 09:00 panic</w:t>
      </w:r>
    </w:p>
    <w:p w:rsidR="008138C1" w:rsidRDefault="008138C1" w:rsidP="008F1210">
      <w:pPr>
        <w:ind w:leftChars="100" w:left="210"/>
      </w:pPr>
      <w:proofErr w:type="spellStart"/>
      <w:proofErr w:type="gramStart"/>
      <w:r>
        <w:t>drwxr</w:t>
      </w:r>
      <w:proofErr w:type="spellEnd"/>
      <w:r>
        <w:t>-</w:t>
      </w:r>
      <w:proofErr w:type="spellStart"/>
      <w:r>
        <w:t>xr</w:t>
      </w:r>
      <w:proofErr w:type="spellEnd"/>
      <w:r>
        <w:t>-x</w:t>
      </w:r>
      <w:proofErr w:type="gramEnd"/>
      <w:r>
        <w:t xml:space="preserve"> root     </w:t>
      </w:r>
      <w:proofErr w:type="spellStart"/>
      <w:r>
        <w:t>root</w:t>
      </w:r>
      <w:proofErr w:type="spellEnd"/>
      <w:r>
        <w:t xml:space="preserve">        2012-01-01 08:58 power</w:t>
      </w:r>
    </w:p>
    <w:p w:rsidR="008138C1" w:rsidRDefault="008138C1" w:rsidP="008F1210">
      <w:pPr>
        <w:ind w:leftChars="100" w:left="210"/>
      </w:pPr>
      <w:r>
        <w:t>-</w:t>
      </w:r>
      <w:proofErr w:type="spellStart"/>
      <w:proofErr w:type="gramStart"/>
      <w:r>
        <w:t>rw</w:t>
      </w:r>
      <w:proofErr w:type="spellEnd"/>
      <w:r>
        <w:t>-</w:t>
      </w:r>
      <w:proofErr w:type="gramEnd"/>
      <w:r>
        <w:t xml:space="preserve">r--r-- root     </w:t>
      </w:r>
      <w:proofErr w:type="spellStart"/>
      <w:r>
        <w:t>root</w:t>
      </w:r>
      <w:proofErr w:type="spellEnd"/>
      <w:r>
        <w:t xml:space="preserve">         4096 2012-01-01 09:00 stack</w:t>
      </w:r>
    </w:p>
    <w:p w:rsidR="008138C1" w:rsidRDefault="008138C1" w:rsidP="008F1210">
      <w:pPr>
        <w:ind w:leftChars="100" w:left="210"/>
      </w:pPr>
      <w:r>
        <w:t>-</w:t>
      </w:r>
      <w:proofErr w:type="spellStart"/>
      <w:proofErr w:type="gramStart"/>
      <w:r>
        <w:t>rw</w:t>
      </w:r>
      <w:proofErr w:type="spellEnd"/>
      <w:r>
        <w:t>-</w:t>
      </w:r>
      <w:proofErr w:type="gramEnd"/>
      <w:r>
        <w:t xml:space="preserve">r--r-- root     </w:t>
      </w:r>
      <w:proofErr w:type="spellStart"/>
      <w:r>
        <w:t>root</w:t>
      </w:r>
      <w:proofErr w:type="spellEnd"/>
      <w:r>
        <w:t xml:space="preserve">         4096 2012-01-01 09:00 state</w:t>
      </w:r>
    </w:p>
    <w:p w:rsidR="008138C1" w:rsidRDefault="008138C1" w:rsidP="008F1210">
      <w:pPr>
        <w:ind w:leftChars="100" w:left="210"/>
      </w:pPr>
      <w:proofErr w:type="spellStart"/>
      <w:proofErr w:type="gramStart"/>
      <w:r>
        <w:t>lrwxrwxrwx</w:t>
      </w:r>
      <w:proofErr w:type="spellEnd"/>
      <w:proofErr w:type="gramEnd"/>
      <w:r>
        <w:t xml:space="preserve"> root  </w:t>
      </w:r>
      <w:proofErr w:type="spellStart"/>
      <w:r>
        <w:t>root</w:t>
      </w:r>
      <w:proofErr w:type="spellEnd"/>
      <w:r>
        <w:t xml:space="preserve">        </w:t>
      </w:r>
      <w:r>
        <w:rPr>
          <w:rFonts w:hint="eastAsia"/>
        </w:rPr>
        <w:t xml:space="preserve"> </w:t>
      </w:r>
      <w:r>
        <w:t xml:space="preserve"> 2012-01-01 09:00 subsystem -&gt; ../../bus/platform</w:t>
      </w:r>
    </w:p>
    <w:p w:rsidR="00D31C1F" w:rsidRDefault="008138C1" w:rsidP="008F1210">
      <w:pPr>
        <w:ind w:leftChars="100" w:left="210"/>
      </w:pPr>
      <w:r>
        <w:t>-</w:t>
      </w:r>
      <w:proofErr w:type="spellStart"/>
      <w:proofErr w:type="gramStart"/>
      <w:r>
        <w:t>rw</w:t>
      </w:r>
      <w:proofErr w:type="spellEnd"/>
      <w:r>
        <w:t>-</w:t>
      </w:r>
      <w:proofErr w:type="gramEnd"/>
      <w:r>
        <w:t xml:space="preserve">r--r-- root     </w:t>
      </w:r>
      <w:proofErr w:type="spellStart"/>
      <w:r>
        <w:t>root</w:t>
      </w:r>
      <w:proofErr w:type="spellEnd"/>
      <w:r>
        <w:t xml:space="preserve">         4096 2012-01-01 08:58 </w:t>
      </w:r>
      <w:proofErr w:type="spellStart"/>
      <w:r>
        <w:t>uevent</w:t>
      </w:r>
      <w:proofErr w:type="spellEnd"/>
    </w:p>
    <w:p w:rsidR="007148FC" w:rsidRDefault="007148FC" w:rsidP="00D31C1F"/>
    <w:p w:rsidR="008138C1" w:rsidRPr="006D1666" w:rsidRDefault="008138C1" w:rsidP="00857F60">
      <w:pPr>
        <w:pStyle w:val="a4"/>
        <w:numPr>
          <w:ilvl w:val="0"/>
          <w:numId w:val="24"/>
        </w:numPr>
        <w:ind w:firstLineChars="0"/>
        <w:rPr>
          <w:b/>
        </w:rPr>
      </w:pPr>
      <w:proofErr w:type="spellStart"/>
      <w:r w:rsidRPr="006D1666">
        <w:rPr>
          <w:b/>
        </w:rPr>
        <w:t>ahb_dbg</w:t>
      </w:r>
      <w:proofErr w:type="spellEnd"/>
    </w:p>
    <w:p w:rsidR="008138C1" w:rsidRDefault="008138C1" w:rsidP="008F1210">
      <w:pPr>
        <w:ind w:leftChars="100" w:left="210"/>
      </w:pPr>
      <w:r>
        <w:rPr>
          <w:rFonts w:hint="eastAsia"/>
        </w:rPr>
        <w:t>设置</w:t>
      </w:r>
      <w:r>
        <w:rPr>
          <w:rFonts w:hint="eastAsia"/>
        </w:rPr>
        <w:t>BUSMON_AHB</w:t>
      </w:r>
      <w:r>
        <w:rPr>
          <w:rFonts w:hint="eastAsia"/>
        </w:rPr>
        <w:t>的监控值</w:t>
      </w:r>
    </w:p>
    <w:p w:rsidR="008138C1" w:rsidRDefault="008138C1" w:rsidP="008F1210">
      <w:pPr>
        <w:ind w:leftChars="100" w:left="210"/>
      </w:pPr>
      <w:r>
        <w:rPr>
          <w:rFonts w:hint="eastAsia"/>
        </w:rPr>
        <w:t>可读可写</w:t>
      </w:r>
    </w:p>
    <w:p w:rsidR="008138C1" w:rsidRPr="008F1210" w:rsidRDefault="008138C1" w:rsidP="008F1210">
      <w:pPr>
        <w:ind w:leftChars="100" w:left="210"/>
        <w:rPr>
          <w:b/>
        </w:rPr>
      </w:pPr>
      <w:r w:rsidRPr="008F1210">
        <w:rPr>
          <w:rFonts w:hint="eastAsia"/>
          <w:b/>
        </w:rPr>
        <w:t>读：</w:t>
      </w:r>
    </w:p>
    <w:p w:rsidR="008138C1" w:rsidRDefault="008138C1" w:rsidP="008F1210">
      <w:pPr>
        <w:ind w:leftChars="100" w:left="210"/>
      </w:pPr>
      <w:r>
        <w:t xml:space="preserve">root@scx35l64_ss_sharklt8:/sys/devices/30040000.sprd_bm # cat </w:t>
      </w:r>
      <w:proofErr w:type="spellStart"/>
      <w:r>
        <w:t>ahb_dbg</w:t>
      </w:r>
      <w:proofErr w:type="spellEnd"/>
    </w:p>
    <w:p w:rsidR="008138C1" w:rsidRDefault="008138C1" w:rsidP="008F1210">
      <w:pPr>
        <w:ind w:leftChars="100" w:left="210"/>
      </w:pPr>
      <w:r>
        <w:t>0</w:t>
      </w:r>
      <w:r>
        <w:tab/>
        <w:t xml:space="preserve"> </w:t>
      </w:r>
      <w:proofErr w:type="gramStart"/>
      <w:r>
        <w:t>0x70000000  0x7FFFFFFF</w:t>
      </w:r>
      <w:proofErr w:type="gramEnd"/>
      <w:r>
        <w:t xml:space="preserve">  0x00000000  0xFFFFFFFF  AP CPU</w:t>
      </w:r>
    </w:p>
    <w:p w:rsidR="008138C1" w:rsidRDefault="008138C1" w:rsidP="008F1210">
      <w:pPr>
        <w:ind w:leftChars="100" w:left="210"/>
      </w:pPr>
      <w:r>
        <w:t>1</w:t>
      </w:r>
      <w:r>
        <w:tab/>
        <w:t xml:space="preserve"> </w:t>
      </w:r>
      <w:proofErr w:type="gramStart"/>
      <w:r>
        <w:t xml:space="preserve">0x00000000  </w:t>
      </w:r>
      <w:proofErr w:type="spellStart"/>
      <w:r>
        <w:t>0x00000000</w:t>
      </w:r>
      <w:proofErr w:type="spellEnd"/>
      <w:proofErr w:type="gramEnd"/>
      <w:r>
        <w:t xml:space="preserve">  </w:t>
      </w:r>
      <w:proofErr w:type="spellStart"/>
      <w:r>
        <w:t>0x00000000</w:t>
      </w:r>
      <w:proofErr w:type="spellEnd"/>
      <w:r>
        <w:t xml:space="preserve">  </w:t>
      </w:r>
      <w:proofErr w:type="spellStart"/>
      <w:r>
        <w:t>0x00000000</w:t>
      </w:r>
      <w:proofErr w:type="spellEnd"/>
      <w:r>
        <w:t xml:space="preserve">  AP SDIO 0</w:t>
      </w:r>
    </w:p>
    <w:p w:rsidR="008138C1" w:rsidRDefault="008138C1" w:rsidP="008F1210">
      <w:pPr>
        <w:ind w:leftChars="100" w:left="210"/>
      </w:pPr>
      <w:r>
        <w:t>2</w:t>
      </w:r>
      <w:r>
        <w:tab/>
        <w:t xml:space="preserve"> </w:t>
      </w:r>
      <w:proofErr w:type="gramStart"/>
      <w:r>
        <w:t xml:space="preserve">0x00000000  </w:t>
      </w:r>
      <w:proofErr w:type="spellStart"/>
      <w:r>
        <w:t>0x00000000</w:t>
      </w:r>
      <w:proofErr w:type="spellEnd"/>
      <w:proofErr w:type="gramEnd"/>
      <w:r>
        <w:t xml:space="preserve">  </w:t>
      </w:r>
      <w:proofErr w:type="spellStart"/>
      <w:r>
        <w:t>0x00000000</w:t>
      </w:r>
      <w:proofErr w:type="spellEnd"/>
      <w:r>
        <w:t xml:space="preserve">  </w:t>
      </w:r>
      <w:proofErr w:type="spellStart"/>
      <w:r>
        <w:t>0x00000000</w:t>
      </w:r>
      <w:proofErr w:type="spellEnd"/>
      <w:r>
        <w:t xml:space="preserve">  AP NANDC</w:t>
      </w:r>
    </w:p>
    <w:p w:rsidR="008138C1" w:rsidRPr="008F1210" w:rsidRDefault="008138C1" w:rsidP="008F1210">
      <w:pPr>
        <w:ind w:leftChars="100" w:left="210"/>
        <w:rPr>
          <w:b/>
        </w:rPr>
      </w:pPr>
      <w:r w:rsidRPr="008F1210">
        <w:rPr>
          <w:rFonts w:hint="eastAsia"/>
          <w:b/>
        </w:rPr>
        <w:t>写：</w:t>
      </w:r>
    </w:p>
    <w:p w:rsidR="008138C1" w:rsidRDefault="008138C1" w:rsidP="008F1210">
      <w:pPr>
        <w:ind w:leftChars="100" w:left="210"/>
      </w:pPr>
      <w:r>
        <w:rPr>
          <w:rFonts w:hint="eastAsia"/>
        </w:rPr>
        <w:t>格式：</w:t>
      </w:r>
      <w:proofErr w:type="spellStart"/>
      <w:proofErr w:type="gramStart"/>
      <w:r>
        <w:t>sscanf</w:t>
      </w:r>
      <w:proofErr w:type="spellEnd"/>
      <w:r>
        <w:t>(</w:t>
      </w:r>
      <w:proofErr w:type="spellStart"/>
      <w:proofErr w:type="gramEnd"/>
      <w:r>
        <w:t>buf</w:t>
      </w:r>
      <w:proofErr w:type="spellEnd"/>
      <w:r>
        <w:t>, "%ld %ld %s %s %s %s", &amp;channel, &amp;</w:t>
      </w:r>
      <w:proofErr w:type="spellStart"/>
      <w:r>
        <w:t>chn_sel</w:t>
      </w:r>
      <w:proofErr w:type="spellEnd"/>
      <w:r>
        <w:t xml:space="preserve">, </w:t>
      </w:r>
      <w:proofErr w:type="spellStart"/>
      <w:r>
        <w:t>addr_start</w:t>
      </w:r>
      <w:proofErr w:type="spellEnd"/>
      <w:r>
        <w:t xml:space="preserve">, </w:t>
      </w:r>
      <w:proofErr w:type="spellStart"/>
      <w:r>
        <w:t>addr_end</w:t>
      </w:r>
      <w:proofErr w:type="spellEnd"/>
      <w:r>
        <w:t xml:space="preserve">, </w:t>
      </w:r>
      <w:proofErr w:type="spellStart"/>
      <w:r>
        <w:t>data_min</w:t>
      </w:r>
      <w:proofErr w:type="spellEnd"/>
      <w:r>
        <w:t xml:space="preserve">, </w:t>
      </w:r>
      <w:proofErr w:type="spellStart"/>
      <w:r>
        <w:t>data_max</w:t>
      </w:r>
      <w:proofErr w:type="spellEnd"/>
      <w:r>
        <w:t>);</w:t>
      </w:r>
    </w:p>
    <w:p w:rsidR="008138C1" w:rsidRDefault="008138C1" w:rsidP="008F1210">
      <w:pPr>
        <w:ind w:leftChars="100" w:left="210"/>
      </w:pPr>
      <w:r>
        <w:rPr>
          <w:rFonts w:hint="eastAsia"/>
        </w:rPr>
        <w:t>示例：</w:t>
      </w:r>
      <w:proofErr w:type="gramStart"/>
      <w:r>
        <w:t>echo</w:t>
      </w:r>
      <w:proofErr w:type="gramEnd"/>
      <w:r>
        <w:t xml:space="preserve"> 0 </w:t>
      </w:r>
      <w:proofErr w:type="spellStart"/>
      <w:r>
        <w:t>0</w:t>
      </w:r>
      <w:proofErr w:type="spellEnd"/>
      <w:r>
        <w:t xml:space="preserve"> 0x30040000 0x3004005c 0x0 0xffffffff &gt; </w:t>
      </w:r>
      <w:proofErr w:type="spellStart"/>
      <w:r>
        <w:t>ahb_dbg</w:t>
      </w:r>
      <w:proofErr w:type="spellEnd"/>
    </w:p>
    <w:p w:rsidR="008138C1" w:rsidRDefault="008138C1" w:rsidP="008138C1"/>
    <w:p w:rsidR="008138C1" w:rsidRPr="006D1666" w:rsidRDefault="008138C1" w:rsidP="00857F60">
      <w:pPr>
        <w:pStyle w:val="a4"/>
        <w:numPr>
          <w:ilvl w:val="0"/>
          <w:numId w:val="24"/>
        </w:numPr>
        <w:ind w:firstLineChars="0"/>
        <w:rPr>
          <w:b/>
        </w:rPr>
      </w:pPr>
      <w:proofErr w:type="spellStart"/>
      <w:r w:rsidRPr="006D1666">
        <w:rPr>
          <w:b/>
        </w:rPr>
        <w:t>axi_dbg</w:t>
      </w:r>
      <w:proofErr w:type="spellEnd"/>
    </w:p>
    <w:p w:rsidR="008138C1" w:rsidRDefault="008138C1" w:rsidP="008F1210">
      <w:pPr>
        <w:ind w:leftChars="100" w:left="210"/>
      </w:pPr>
      <w:r>
        <w:rPr>
          <w:rFonts w:hint="eastAsia"/>
        </w:rPr>
        <w:t>设置</w:t>
      </w:r>
      <w:r>
        <w:rPr>
          <w:rFonts w:hint="eastAsia"/>
        </w:rPr>
        <w:t>BUSMON_AXI</w:t>
      </w:r>
      <w:r>
        <w:rPr>
          <w:rFonts w:hint="eastAsia"/>
        </w:rPr>
        <w:t>的监控值</w:t>
      </w:r>
    </w:p>
    <w:p w:rsidR="008138C1" w:rsidRDefault="008138C1" w:rsidP="008F1210">
      <w:pPr>
        <w:ind w:leftChars="100" w:left="210"/>
      </w:pPr>
      <w:r>
        <w:rPr>
          <w:rFonts w:hint="eastAsia"/>
        </w:rPr>
        <w:t>可读可写</w:t>
      </w:r>
    </w:p>
    <w:p w:rsidR="008138C1" w:rsidRPr="008F1210" w:rsidRDefault="008138C1" w:rsidP="008F1210">
      <w:pPr>
        <w:ind w:leftChars="100" w:left="210"/>
        <w:rPr>
          <w:b/>
        </w:rPr>
      </w:pPr>
      <w:r w:rsidRPr="008F1210">
        <w:rPr>
          <w:rFonts w:hint="eastAsia"/>
          <w:b/>
        </w:rPr>
        <w:t>读：</w:t>
      </w:r>
    </w:p>
    <w:p w:rsidR="008138C1" w:rsidRDefault="008138C1" w:rsidP="008F1210">
      <w:pPr>
        <w:ind w:leftChars="100" w:left="210"/>
      </w:pPr>
      <w:r>
        <w:t xml:space="preserve">root@scx35l64_ss_sharklt8:/sys/devices/30040000.sprd_bm # cat </w:t>
      </w:r>
      <w:proofErr w:type="spellStart"/>
      <w:r>
        <w:t>axi_dbg</w:t>
      </w:r>
      <w:proofErr w:type="spellEnd"/>
    </w:p>
    <w:p w:rsidR="008138C1" w:rsidRDefault="008138C1" w:rsidP="008F1210">
      <w:pPr>
        <w:ind w:leftChars="100" w:left="210"/>
      </w:pPr>
      <w:r>
        <w:t>0</w:t>
      </w:r>
      <w:r>
        <w:tab/>
        <w:t>0x00000000</w:t>
      </w:r>
      <w:r>
        <w:tab/>
        <w:t>0x00000000</w:t>
      </w:r>
      <w:r>
        <w:tab/>
        <w:t>CPU</w:t>
      </w:r>
    </w:p>
    <w:p w:rsidR="008138C1" w:rsidRDefault="008138C1" w:rsidP="008F1210">
      <w:pPr>
        <w:ind w:leftChars="100" w:left="210"/>
      </w:pPr>
      <w:r>
        <w:t>1</w:t>
      </w:r>
      <w:r>
        <w:tab/>
        <w:t>0x00000000</w:t>
      </w:r>
      <w:r>
        <w:tab/>
        <w:t>0x00000000</w:t>
      </w:r>
      <w:r>
        <w:tab/>
        <w:t>DISP</w:t>
      </w:r>
    </w:p>
    <w:p w:rsidR="008138C1" w:rsidRDefault="008138C1" w:rsidP="008F1210">
      <w:pPr>
        <w:ind w:leftChars="100" w:left="210"/>
      </w:pPr>
      <w:r>
        <w:t>2</w:t>
      </w:r>
      <w:r>
        <w:tab/>
        <w:t>0x00000000</w:t>
      </w:r>
      <w:r>
        <w:tab/>
        <w:t>0x00000000</w:t>
      </w:r>
      <w:r>
        <w:tab/>
        <w:t>GPU</w:t>
      </w:r>
    </w:p>
    <w:p w:rsidR="008138C1" w:rsidRDefault="008138C1" w:rsidP="008F1210">
      <w:pPr>
        <w:ind w:leftChars="100" w:left="210"/>
      </w:pPr>
      <w:r>
        <w:t>3</w:t>
      </w:r>
      <w:r>
        <w:tab/>
        <w:t>0x00000000</w:t>
      </w:r>
      <w:r>
        <w:tab/>
        <w:t>0x00000000</w:t>
      </w:r>
      <w:r>
        <w:tab/>
        <w:t>AP/ZIP</w:t>
      </w:r>
    </w:p>
    <w:p w:rsidR="008138C1" w:rsidRDefault="008138C1" w:rsidP="008F1210">
      <w:pPr>
        <w:ind w:leftChars="100" w:left="210"/>
      </w:pPr>
      <w:r>
        <w:t>4</w:t>
      </w:r>
      <w:r>
        <w:tab/>
        <w:t>0x00000000</w:t>
      </w:r>
      <w:r>
        <w:tab/>
        <w:t>0x00000000</w:t>
      </w:r>
      <w:r>
        <w:tab/>
        <w:t>MM</w:t>
      </w:r>
    </w:p>
    <w:p w:rsidR="008138C1" w:rsidRDefault="008138C1" w:rsidP="008F1210">
      <w:pPr>
        <w:ind w:leftChars="100" w:left="210"/>
      </w:pPr>
      <w:r>
        <w:t>5</w:t>
      </w:r>
      <w:r>
        <w:tab/>
        <w:t>0x8E900000</w:t>
      </w:r>
      <w:r>
        <w:tab/>
        <w:t>0x9ED73FFF</w:t>
      </w:r>
      <w:r>
        <w:tab/>
        <w:t>CP0</w:t>
      </w:r>
    </w:p>
    <w:p w:rsidR="008138C1" w:rsidRDefault="008138C1" w:rsidP="008F1210">
      <w:pPr>
        <w:ind w:leftChars="100" w:left="210"/>
      </w:pPr>
      <w:r>
        <w:t>6</w:t>
      </w:r>
      <w:r>
        <w:tab/>
        <w:t>0x8E900000</w:t>
      </w:r>
      <w:r>
        <w:tab/>
        <w:t>0x9ED73FFF</w:t>
      </w:r>
      <w:r>
        <w:tab/>
        <w:t>CP0 DSP</w:t>
      </w:r>
    </w:p>
    <w:p w:rsidR="008138C1" w:rsidRDefault="008138C1" w:rsidP="008F1210">
      <w:pPr>
        <w:ind w:leftChars="100" w:left="210"/>
      </w:pPr>
      <w:r>
        <w:t>7</w:t>
      </w:r>
      <w:r>
        <w:tab/>
        <w:t>0x8E900000</w:t>
      </w:r>
      <w:r>
        <w:tab/>
        <w:t>0x9ED73FFF</w:t>
      </w:r>
      <w:r>
        <w:tab/>
        <w:t>CP1 LTEACC/HARQ</w:t>
      </w:r>
    </w:p>
    <w:p w:rsidR="008138C1" w:rsidRDefault="008138C1" w:rsidP="008F1210">
      <w:pPr>
        <w:ind w:leftChars="100" w:left="210"/>
      </w:pPr>
      <w:r>
        <w:t>8</w:t>
      </w:r>
      <w:r>
        <w:tab/>
        <w:t>0x8E900000</w:t>
      </w:r>
      <w:r>
        <w:tab/>
        <w:t>0x9ED73FFF</w:t>
      </w:r>
      <w:r>
        <w:tab/>
        <w:t>CP1 DSP</w:t>
      </w:r>
    </w:p>
    <w:p w:rsidR="008138C1" w:rsidRDefault="008138C1" w:rsidP="008F1210">
      <w:pPr>
        <w:ind w:leftChars="100" w:left="210"/>
      </w:pPr>
      <w:r>
        <w:t>9</w:t>
      </w:r>
      <w:r>
        <w:tab/>
        <w:t>0x8E900000</w:t>
      </w:r>
      <w:r>
        <w:tab/>
        <w:t>0x9ED73FFF</w:t>
      </w:r>
      <w:r>
        <w:tab/>
        <w:t>CP1</w:t>
      </w:r>
    </w:p>
    <w:p w:rsidR="008138C1" w:rsidRPr="008F1210" w:rsidRDefault="008138C1" w:rsidP="008F1210">
      <w:pPr>
        <w:ind w:leftChars="100" w:left="210"/>
        <w:rPr>
          <w:b/>
        </w:rPr>
      </w:pPr>
      <w:r w:rsidRPr="008F1210">
        <w:rPr>
          <w:rFonts w:hint="eastAsia"/>
          <w:b/>
        </w:rPr>
        <w:t>写：</w:t>
      </w:r>
    </w:p>
    <w:p w:rsidR="008138C1" w:rsidRDefault="008138C1" w:rsidP="008F1210">
      <w:pPr>
        <w:ind w:leftChars="100" w:left="210"/>
      </w:pPr>
      <w:r>
        <w:rPr>
          <w:rFonts w:hint="eastAsia"/>
        </w:rPr>
        <w:t>格式：</w:t>
      </w:r>
      <w:proofErr w:type="spellStart"/>
      <w:proofErr w:type="gramStart"/>
      <w:r>
        <w:t>sscanf</w:t>
      </w:r>
      <w:proofErr w:type="spellEnd"/>
      <w:r>
        <w:t>(</w:t>
      </w:r>
      <w:proofErr w:type="spellStart"/>
      <w:proofErr w:type="gramEnd"/>
      <w:r>
        <w:t>buf</w:t>
      </w:r>
      <w:proofErr w:type="spellEnd"/>
      <w:r>
        <w:t>, "%s %s %s %</w:t>
      </w:r>
      <w:proofErr w:type="spellStart"/>
      <w:r>
        <w:t>s",chn</w:t>
      </w:r>
      <w:proofErr w:type="spellEnd"/>
      <w:r>
        <w:t>, start, end, mod);</w:t>
      </w:r>
    </w:p>
    <w:p w:rsidR="008138C1" w:rsidRDefault="008138C1" w:rsidP="008F1210">
      <w:pPr>
        <w:ind w:leftChars="100" w:left="210"/>
      </w:pPr>
      <w:r>
        <w:rPr>
          <w:rFonts w:hint="eastAsia"/>
        </w:rPr>
        <w:t>示例：</w:t>
      </w:r>
      <w:proofErr w:type="gramStart"/>
      <w:r>
        <w:t>echo</w:t>
      </w:r>
      <w:proofErr w:type="gramEnd"/>
      <w:r>
        <w:t xml:space="preserve"> 0 0x89600000 0x90000000 </w:t>
      </w:r>
      <w:proofErr w:type="spellStart"/>
      <w:r>
        <w:t>rw</w:t>
      </w:r>
      <w:proofErr w:type="spellEnd"/>
      <w:r>
        <w:t xml:space="preserve"> &gt; </w:t>
      </w:r>
      <w:proofErr w:type="spellStart"/>
      <w:r>
        <w:t>axi_dbg</w:t>
      </w:r>
      <w:proofErr w:type="spellEnd"/>
    </w:p>
    <w:p w:rsidR="008138C1" w:rsidRDefault="008138C1" w:rsidP="008138C1"/>
    <w:p w:rsidR="008138C1" w:rsidRPr="006D1666" w:rsidRDefault="00857F60" w:rsidP="00857F60">
      <w:pPr>
        <w:pStyle w:val="a4"/>
        <w:numPr>
          <w:ilvl w:val="0"/>
          <w:numId w:val="24"/>
        </w:numPr>
        <w:ind w:firstLineChars="0"/>
        <w:rPr>
          <w:b/>
        </w:rPr>
      </w:pPr>
      <w:r w:rsidRPr="006D1666">
        <w:rPr>
          <w:rFonts w:hint="eastAsia"/>
          <w:b/>
        </w:rPr>
        <w:t>b</w:t>
      </w:r>
      <w:r w:rsidR="008138C1" w:rsidRPr="006D1666">
        <w:rPr>
          <w:b/>
        </w:rPr>
        <w:t>andwidth</w:t>
      </w:r>
    </w:p>
    <w:p w:rsidR="008138C1" w:rsidRDefault="008138C1" w:rsidP="008F1210">
      <w:pPr>
        <w:ind w:leftChars="100" w:left="210"/>
      </w:pPr>
      <w:r w:rsidRPr="008138C1">
        <w:rPr>
          <w:rFonts w:hint="eastAsia"/>
        </w:rPr>
        <w:t>进入带宽统计模式</w:t>
      </w:r>
    </w:p>
    <w:p w:rsidR="008138C1" w:rsidRDefault="008138C1" w:rsidP="008F1210">
      <w:pPr>
        <w:ind w:leftChars="100" w:left="210"/>
      </w:pPr>
      <w:r w:rsidRPr="008138C1">
        <w:rPr>
          <w:rFonts w:hint="eastAsia"/>
        </w:rPr>
        <w:t>只写</w:t>
      </w:r>
    </w:p>
    <w:p w:rsidR="008138C1" w:rsidRDefault="008138C1" w:rsidP="008138C1"/>
    <w:p w:rsidR="008138C1" w:rsidRPr="006D1666" w:rsidRDefault="008138C1" w:rsidP="00857F60">
      <w:pPr>
        <w:pStyle w:val="a4"/>
        <w:numPr>
          <w:ilvl w:val="0"/>
          <w:numId w:val="24"/>
        </w:numPr>
        <w:ind w:firstLineChars="0"/>
        <w:rPr>
          <w:b/>
        </w:rPr>
      </w:pPr>
      <w:proofErr w:type="spellStart"/>
      <w:r w:rsidRPr="006D1666">
        <w:rPr>
          <w:b/>
        </w:rPr>
        <w:t>bus_status</w:t>
      </w:r>
      <w:proofErr w:type="spellEnd"/>
    </w:p>
    <w:p w:rsidR="008138C1" w:rsidRDefault="008138C1" w:rsidP="008F1210">
      <w:pPr>
        <w:ind w:leftChars="100" w:left="210"/>
      </w:pPr>
      <w:r>
        <w:rPr>
          <w:rFonts w:hint="eastAsia"/>
        </w:rPr>
        <w:t>AXI</w:t>
      </w:r>
      <w:r>
        <w:rPr>
          <w:rFonts w:hint="eastAsia"/>
        </w:rPr>
        <w:t>总线的状态</w:t>
      </w:r>
    </w:p>
    <w:p w:rsidR="008138C1" w:rsidRDefault="008138C1" w:rsidP="008F1210">
      <w:pPr>
        <w:ind w:leftChars="100" w:left="210"/>
      </w:pPr>
      <w:r>
        <w:rPr>
          <w:rFonts w:hint="eastAsia"/>
        </w:rPr>
        <w:t>只读</w:t>
      </w:r>
    </w:p>
    <w:p w:rsidR="008138C1" w:rsidRDefault="008138C1" w:rsidP="008138C1"/>
    <w:p w:rsidR="008138C1" w:rsidRPr="006D1666" w:rsidRDefault="00857F60" w:rsidP="00857F60">
      <w:pPr>
        <w:pStyle w:val="a4"/>
        <w:numPr>
          <w:ilvl w:val="0"/>
          <w:numId w:val="24"/>
        </w:numPr>
        <w:ind w:firstLineChars="0"/>
        <w:rPr>
          <w:b/>
        </w:rPr>
      </w:pPr>
      <w:proofErr w:type="spellStart"/>
      <w:r w:rsidRPr="006D1666">
        <w:rPr>
          <w:rFonts w:hint="eastAsia"/>
          <w:b/>
        </w:rPr>
        <w:t>c</w:t>
      </w:r>
      <w:r w:rsidR="008138C1" w:rsidRPr="006D1666">
        <w:rPr>
          <w:b/>
        </w:rPr>
        <w:t>hn</w:t>
      </w:r>
      <w:proofErr w:type="spellEnd"/>
    </w:p>
    <w:p w:rsidR="008138C1" w:rsidRDefault="008138C1" w:rsidP="008F1210">
      <w:pPr>
        <w:ind w:leftChars="100" w:left="210"/>
      </w:pPr>
      <w:r>
        <w:rPr>
          <w:rFonts w:hint="eastAsia"/>
        </w:rPr>
        <w:t>列出所有</w:t>
      </w:r>
      <w:r>
        <w:rPr>
          <w:rFonts w:hint="eastAsia"/>
        </w:rPr>
        <w:t>channel</w:t>
      </w:r>
    </w:p>
    <w:p w:rsidR="008138C1" w:rsidRDefault="008138C1" w:rsidP="008F1210">
      <w:pPr>
        <w:ind w:leftChars="100" w:left="210"/>
      </w:pPr>
      <w:r>
        <w:rPr>
          <w:rFonts w:hint="eastAsia"/>
        </w:rPr>
        <w:t>只读</w:t>
      </w:r>
    </w:p>
    <w:p w:rsidR="008138C1" w:rsidRDefault="008138C1" w:rsidP="008F1210">
      <w:pPr>
        <w:ind w:leftChars="100" w:left="210"/>
      </w:pPr>
      <w:r>
        <w:t xml:space="preserve">1|root@scx35l64_ss_sharklt8:/sys/devices/30040000.sprd_bm # cat </w:t>
      </w:r>
      <w:proofErr w:type="spellStart"/>
      <w:r>
        <w:t>chn</w:t>
      </w:r>
      <w:proofErr w:type="spellEnd"/>
    </w:p>
    <w:p w:rsidR="008138C1" w:rsidRDefault="008138C1" w:rsidP="008F1210">
      <w:pPr>
        <w:ind w:leftChars="100" w:left="210"/>
      </w:pPr>
      <w:r>
        <w:t>CPU</w:t>
      </w:r>
    </w:p>
    <w:p w:rsidR="008138C1" w:rsidRDefault="008138C1" w:rsidP="008F1210">
      <w:pPr>
        <w:ind w:leftChars="100" w:left="210"/>
      </w:pPr>
      <w:r>
        <w:t>DISP</w:t>
      </w:r>
    </w:p>
    <w:p w:rsidR="008138C1" w:rsidRDefault="008138C1" w:rsidP="008F1210">
      <w:pPr>
        <w:ind w:leftChars="100" w:left="210"/>
      </w:pPr>
      <w:r>
        <w:t>GPU</w:t>
      </w:r>
    </w:p>
    <w:p w:rsidR="008138C1" w:rsidRDefault="008138C1" w:rsidP="008F1210">
      <w:pPr>
        <w:ind w:leftChars="100" w:left="210"/>
      </w:pPr>
      <w:r>
        <w:t>AP/ZIP</w:t>
      </w:r>
    </w:p>
    <w:p w:rsidR="008138C1" w:rsidRDefault="008138C1" w:rsidP="008F1210">
      <w:pPr>
        <w:ind w:leftChars="100" w:left="210"/>
      </w:pPr>
      <w:r>
        <w:t>MM</w:t>
      </w:r>
    </w:p>
    <w:p w:rsidR="008138C1" w:rsidRDefault="008138C1" w:rsidP="008F1210">
      <w:pPr>
        <w:ind w:leftChars="100" w:left="210"/>
      </w:pPr>
      <w:r>
        <w:t>CP0</w:t>
      </w:r>
    </w:p>
    <w:p w:rsidR="008138C1" w:rsidRDefault="008138C1" w:rsidP="008F1210">
      <w:pPr>
        <w:ind w:leftChars="100" w:left="210"/>
      </w:pPr>
      <w:r>
        <w:t>CP0 DSP</w:t>
      </w:r>
    </w:p>
    <w:p w:rsidR="008138C1" w:rsidRDefault="008138C1" w:rsidP="008F1210">
      <w:pPr>
        <w:ind w:leftChars="100" w:left="210"/>
      </w:pPr>
      <w:r>
        <w:t>CP1 LTEACC/HARQ</w:t>
      </w:r>
    </w:p>
    <w:p w:rsidR="008138C1" w:rsidRDefault="008138C1" w:rsidP="008F1210">
      <w:pPr>
        <w:ind w:leftChars="100" w:left="210"/>
      </w:pPr>
      <w:r>
        <w:t>CP1 DSP</w:t>
      </w:r>
    </w:p>
    <w:p w:rsidR="008138C1" w:rsidRDefault="008138C1" w:rsidP="008F1210">
      <w:pPr>
        <w:ind w:leftChars="100" w:left="210"/>
      </w:pPr>
      <w:r>
        <w:t>CP1</w:t>
      </w:r>
    </w:p>
    <w:p w:rsidR="008138C1" w:rsidRDefault="008138C1" w:rsidP="008F1210">
      <w:pPr>
        <w:ind w:leftChars="100" w:left="210"/>
      </w:pPr>
      <w:r>
        <w:t>AP DAP</w:t>
      </w:r>
    </w:p>
    <w:p w:rsidR="008138C1" w:rsidRDefault="008138C1" w:rsidP="008F1210">
      <w:pPr>
        <w:ind w:leftChars="100" w:left="210"/>
      </w:pPr>
      <w:r>
        <w:t>AP CPU</w:t>
      </w:r>
    </w:p>
    <w:p w:rsidR="008138C1" w:rsidRDefault="008138C1" w:rsidP="008F1210">
      <w:pPr>
        <w:ind w:leftChars="100" w:left="210"/>
      </w:pPr>
      <w:r>
        <w:t>AP DMA READ</w:t>
      </w:r>
    </w:p>
    <w:p w:rsidR="008138C1" w:rsidRDefault="008138C1" w:rsidP="008F1210">
      <w:pPr>
        <w:ind w:leftChars="100" w:left="210"/>
      </w:pPr>
      <w:r>
        <w:t>AP DMA WRITE</w:t>
      </w:r>
    </w:p>
    <w:p w:rsidR="008138C1" w:rsidRDefault="008138C1" w:rsidP="008F1210">
      <w:pPr>
        <w:ind w:leftChars="100" w:left="210"/>
      </w:pPr>
      <w:r>
        <w:t>AP SDIO 0</w:t>
      </w:r>
    </w:p>
    <w:p w:rsidR="008138C1" w:rsidRDefault="008138C1" w:rsidP="008F1210">
      <w:pPr>
        <w:ind w:leftChars="100" w:left="210"/>
      </w:pPr>
      <w:r>
        <w:t>AP SDIO 1</w:t>
      </w:r>
    </w:p>
    <w:p w:rsidR="008138C1" w:rsidRDefault="008138C1" w:rsidP="008F1210">
      <w:pPr>
        <w:ind w:leftChars="100" w:left="210"/>
      </w:pPr>
      <w:r>
        <w:t>AP SDIO 2</w:t>
      </w:r>
    </w:p>
    <w:p w:rsidR="008138C1" w:rsidRDefault="008138C1" w:rsidP="008F1210">
      <w:pPr>
        <w:ind w:leftChars="100" w:left="210"/>
      </w:pPr>
      <w:r>
        <w:t>AP EMMC</w:t>
      </w:r>
    </w:p>
    <w:p w:rsidR="008138C1" w:rsidRDefault="008138C1" w:rsidP="008F1210">
      <w:pPr>
        <w:ind w:leftChars="100" w:left="210"/>
      </w:pPr>
      <w:r>
        <w:t>AP NANDC</w:t>
      </w:r>
    </w:p>
    <w:p w:rsidR="008138C1" w:rsidRDefault="008138C1" w:rsidP="008F1210">
      <w:pPr>
        <w:ind w:leftChars="100" w:left="210"/>
      </w:pPr>
      <w:r>
        <w:t>AP OTG</w:t>
      </w:r>
    </w:p>
    <w:p w:rsidR="008138C1" w:rsidRDefault="008138C1" w:rsidP="008F1210">
      <w:pPr>
        <w:ind w:leftChars="100" w:left="210"/>
      </w:pPr>
      <w:r>
        <w:t>AP HSIC</w:t>
      </w:r>
    </w:p>
    <w:p w:rsidR="008138C1" w:rsidRDefault="008138C1" w:rsidP="008138C1"/>
    <w:p w:rsidR="008138C1" w:rsidRPr="006D1666" w:rsidRDefault="00857F60" w:rsidP="00857F60">
      <w:pPr>
        <w:pStyle w:val="a4"/>
        <w:numPr>
          <w:ilvl w:val="0"/>
          <w:numId w:val="24"/>
        </w:numPr>
        <w:ind w:firstLineChars="0"/>
        <w:rPr>
          <w:b/>
        </w:rPr>
      </w:pPr>
      <w:r w:rsidRPr="006D1666">
        <w:rPr>
          <w:rFonts w:hint="eastAsia"/>
          <w:b/>
        </w:rPr>
        <w:t>c</w:t>
      </w:r>
      <w:r w:rsidR="008138C1" w:rsidRPr="006D1666">
        <w:rPr>
          <w:b/>
        </w:rPr>
        <w:t>ontinue</w:t>
      </w:r>
    </w:p>
    <w:p w:rsidR="008138C1" w:rsidRDefault="008138C1" w:rsidP="008F1210">
      <w:pPr>
        <w:ind w:leftChars="100" w:left="210"/>
      </w:pPr>
      <w:r>
        <w:rPr>
          <w:rFonts w:hint="eastAsia"/>
        </w:rPr>
        <w:t>设置连续监测</w:t>
      </w:r>
    </w:p>
    <w:p w:rsidR="008138C1" w:rsidRDefault="008138C1" w:rsidP="008F1210">
      <w:pPr>
        <w:ind w:leftChars="100" w:left="210"/>
      </w:pPr>
      <w:r>
        <w:rPr>
          <w:rFonts w:hint="eastAsia"/>
        </w:rPr>
        <w:t>可读可写</w:t>
      </w:r>
    </w:p>
    <w:p w:rsidR="008138C1" w:rsidRDefault="008138C1" w:rsidP="008138C1"/>
    <w:p w:rsidR="008138C1" w:rsidRPr="006D1666" w:rsidRDefault="008138C1" w:rsidP="00857F60">
      <w:pPr>
        <w:pStyle w:val="a4"/>
        <w:numPr>
          <w:ilvl w:val="0"/>
          <w:numId w:val="24"/>
        </w:numPr>
        <w:ind w:firstLineChars="0"/>
        <w:rPr>
          <w:b/>
        </w:rPr>
      </w:pPr>
      <w:proofErr w:type="spellStart"/>
      <w:r w:rsidRPr="006D1666">
        <w:rPr>
          <w:b/>
        </w:rPr>
        <w:t>dfs_off</w:t>
      </w:r>
      <w:proofErr w:type="spellEnd"/>
    </w:p>
    <w:p w:rsidR="008138C1" w:rsidRDefault="008138C1" w:rsidP="008F1210">
      <w:pPr>
        <w:ind w:leftChars="100" w:left="210"/>
      </w:pPr>
      <w:proofErr w:type="spellStart"/>
      <w:r>
        <w:rPr>
          <w:rFonts w:hint="eastAsia"/>
        </w:rPr>
        <w:t>dfs</w:t>
      </w:r>
      <w:proofErr w:type="spellEnd"/>
      <w:r>
        <w:rPr>
          <w:rFonts w:hint="eastAsia"/>
        </w:rPr>
        <w:t>统计开关</w:t>
      </w:r>
    </w:p>
    <w:p w:rsidR="008138C1" w:rsidRDefault="008138C1" w:rsidP="008F1210">
      <w:pPr>
        <w:ind w:leftChars="100" w:left="210"/>
      </w:pPr>
      <w:r>
        <w:rPr>
          <w:rFonts w:hint="eastAsia"/>
        </w:rPr>
        <w:t>可读可写</w:t>
      </w:r>
    </w:p>
    <w:p w:rsidR="008138C1" w:rsidRDefault="008138C1" w:rsidP="008138C1"/>
    <w:p w:rsidR="008138C1" w:rsidRPr="006D1666" w:rsidRDefault="00857F60" w:rsidP="00857F60">
      <w:pPr>
        <w:pStyle w:val="a4"/>
        <w:numPr>
          <w:ilvl w:val="0"/>
          <w:numId w:val="24"/>
        </w:numPr>
        <w:ind w:firstLineChars="0"/>
        <w:rPr>
          <w:b/>
        </w:rPr>
      </w:pPr>
      <w:r w:rsidRPr="006D1666">
        <w:rPr>
          <w:rFonts w:hint="eastAsia"/>
          <w:b/>
        </w:rPr>
        <w:t>d</w:t>
      </w:r>
      <w:r w:rsidR="008138C1" w:rsidRPr="006D1666">
        <w:rPr>
          <w:b/>
        </w:rPr>
        <w:t>isable</w:t>
      </w:r>
    </w:p>
    <w:p w:rsidR="008138C1" w:rsidRDefault="008138C1" w:rsidP="008F1210">
      <w:pPr>
        <w:ind w:leftChars="100" w:left="210"/>
      </w:pPr>
      <w:proofErr w:type="gramStart"/>
      <w:r w:rsidRPr="008138C1">
        <w:t>disable/enable</w:t>
      </w:r>
      <w:proofErr w:type="gramEnd"/>
      <w:r w:rsidRPr="008138C1">
        <w:t xml:space="preserve"> AXI BUSMON</w:t>
      </w:r>
    </w:p>
    <w:p w:rsidR="008138C1" w:rsidRDefault="008138C1" w:rsidP="008F1210">
      <w:pPr>
        <w:ind w:leftChars="100" w:left="210"/>
      </w:pPr>
      <w:r>
        <w:rPr>
          <w:rFonts w:hint="eastAsia"/>
        </w:rPr>
        <w:t>只写</w:t>
      </w:r>
    </w:p>
    <w:p w:rsidR="008138C1" w:rsidRDefault="008138C1" w:rsidP="008138C1"/>
    <w:p w:rsidR="008138C1" w:rsidRPr="006D1666" w:rsidRDefault="00857F60" w:rsidP="00857F60">
      <w:pPr>
        <w:pStyle w:val="a4"/>
        <w:numPr>
          <w:ilvl w:val="0"/>
          <w:numId w:val="24"/>
        </w:numPr>
        <w:ind w:firstLineChars="0"/>
        <w:rPr>
          <w:b/>
        </w:rPr>
      </w:pPr>
      <w:r w:rsidRPr="006D1666">
        <w:rPr>
          <w:rFonts w:hint="eastAsia"/>
          <w:b/>
        </w:rPr>
        <w:t>o</w:t>
      </w:r>
      <w:r w:rsidR="008138C1" w:rsidRPr="006D1666">
        <w:rPr>
          <w:b/>
        </w:rPr>
        <w:t>ccur</w:t>
      </w:r>
    </w:p>
    <w:p w:rsidR="008138C1" w:rsidRDefault="008138C1" w:rsidP="008F1210">
      <w:pPr>
        <w:ind w:leftChars="100" w:left="210"/>
      </w:pPr>
      <w:r>
        <w:rPr>
          <w:rFonts w:hint="eastAsia"/>
        </w:rPr>
        <w:lastRenderedPageBreak/>
        <w:t>显示命中的情况</w:t>
      </w:r>
    </w:p>
    <w:p w:rsidR="008138C1" w:rsidRDefault="008138C1" w:rsidP="008F1210">
      <w:pPr>
        <w:ind w:leftChars="100" w:left="210"/>
      </w:pPr>
      <w:r>
        <w:rPr>
          <w:rFonts w:hint="eastAsia"/>
        </w:rPr>
        <w:t>只读</w:t>
      </w:r>
    </w:p>
    <w:p w:rsidR="008138C1" w:rsidRDefault="008138C1" w:rsidP="008F1210">
      <w:pPr>
        <w:ind w:leftChars="100" w:left="210"/>
      </w:pPr>
      <w:r>
        <w:t>root@scx35l64_ss_sharklt8:/sys/devices/30040000.sprd_bm # cat occur</w:t>
      </w:r>
    </w:p>
    <w:p w:rsidR="008138C1" w:rsidRDefault="008138C1" w:rsidP="008F1210">
      <w:pPr>
        <w:ind w:leftChars="100" w:left="210"/>
      </w:pPr>
      <w:r>
        <w:t xml:space="preserve"> AP DAP</w:t>
      </w:r>
    </w:p>
    <w:p w:rsidR="008138C1" w:rsidRDefault="008138C1" w:rsidP="008F1210">
      <w:pPr>
        <w:ind w:leftChars="100" w:left="210"/>
      </w:pPr>
      <w:r>
        <w:t xml:space="preserve"> </w:t>
      </w:r>
      <w:proofErr w:type="spellStart"/>
      <w:proofErr w:type="gramStart"/>
      <w:r>
        <w:t>addr</w:t>
      </w:r>
      <w:proofErr w:type="spellEnd"/>
      <w:proofErr w:type="gramEnd"/>
      <w:r>
        <w:t>: 0x71301000</w:t>
      </w:r>
    </w:p>
    <w:p w:rsidR="008138C1" w:rsidRDefault="008138C1" w:rsidP="008F1210">
      <w:pPr>
        <w:ind w:leftChars="100" w:left="210"/>
      </w:pPr>
      <w:r>
        <w:t xml:space="preserve"> CMD: 0x1800000</w:t>
      </w:r>
    </w:p>
    <w:p w:rsidR="008138C1" w:rsidRDefault="008138C1" w:rsidP="008F1210">
      <w:pPr>
        <w:ind w:leftChars="100" w:left="210"/>
      </w:pPr>
      <w:r>
        <w:t xml:space="preserve"> </w:t>
      </w:r>
      <w:proofErr w:type="spellStart"/>
      <w:r>
        <w:t>msk_data_l</w:t>
      </w:r>
      <w:proofErr w:type="spellEnd"/>
      <w:r>
        <w:t>: 0x200</w:t>
      </w:r>
    </w:p>
    <w:p w:rsidR="008138C1" w:rsidRDefault="008138C1" w:rsidP="008F1210">
      <w:pPr>
        <w:ind w:leftChars="100" w:left="210"/>
      </w:pPr>
      <w:r>
        <w:t xml:space="preserve"> </w:t>
      </w:r>
      <w:proofErr w:type="spellStart"/>
      <w:r>
        <w:t>msk_data_h</w:t>
      </w:r>
      <w:proofErr w:type="spellEnd"/>
      <w:r>
        <w:t>: 0x0</w:t>
      </w:r>
    </w:p>
    <w:p w:rsidR="008138C1" w:rsidRDefault="008138C1" w:rsidP="008F1210">
      <w:pPr>
        <w:ind w:leftChars="100" w:left="210"/>
      </w:pPr>
      <w:r>
        <w:t xml:space="preserve"> </w:t>
      </w:r>
      <w:proofErr w:type="gramStart"/>
      <w:r>
        <w:t>id</w:t>
      </w:r>
      <w:proofErr w:type="gramEnd"/>
      <w:r>
        <w:t xml:space="preserve"> 0x0</w:t>
      </w:r>
    </w:p>
    <w:p w:rsidR="008138C1" w:rsidRDefault="008138C1" w:rsidP="008138C1"/>
    <w:p w:rsidR="008138C1" w:rsidRPr="006D1666" w:rsidRDefault="008138C1" w:rsidP="00857F60">
      <w:pPr>
        <w:pStyle w:val="a4"/>
        <w:numPr>
          <w:ilvl w:val="0"/>
          <w:numId w:val="24"/>
        </w:numPr>
        <w:ind w:firstLineChars="0"/>
        <w:rPr>
          <w:b/>
        </w:rPr>
      </w:pPr>
      <w:r w:rsidRPr="006D1666">
        <w:rPr>
          <w:b/>
        </w:rPr>
        <w:t>panic</w:t>
      </w:r>
    </w:p>
    <w:p w:rsidR="008138C1" w:rsidRDefault="008138C1" w:rsidP="008F1210">
      <w:pPr>
        <w:ind w:leftChars="100" w:left="210"/>
      </w:pPr>
      <w:r>
        <w:rPr>
          <w:rFonts w:hint="eastAsia"/>
        </w:rPr>
        <w:t>命中时是否要</w:t>
      </w:r>
      <w:r>
        <w:rPr>
          <w:rFonts w:hint="eastAsia"/>
        </w:rPr>
        <w:t>panic</w:t>
      </w:r>
    </w:p>
    <w:p w:rsidR="008138C1" w:rsidRDefault="008138C1" w:rsidP="008F1210">
      <w:pPr>
        <w:ind w:leftChars="100" w:left="210"/>
      </w:pPr>
      <w:r>
        <w:rPr>
          <w:rFonts w:hint="eastAsia"/>
        </w:rPr>
        <w:t>可读可写</w:t>
      </w:r>
    </w:p>
    <w:p w:rsidR="008138C1" w:rsidRDefault="008138C1" w:rsidP="008138C1"/>
    <w:p w:rsidR="008138C1" w:rsidRPr="006D1666" w:rsidRDefault="00857F60" w:rsidP="00857F60">
      <w:pPr>
        <w:pStyle w:val="a4"/>
        <w:numPr>
          <w:ilvl w:val="0"/>
          <w:numId w:val="24"/>
        </w:numPr>
        <w:ind w:firstLineChars="0"/>
        <w:rPr>
          <w:b/>
        </w:rPr>
      </w:pPr>
      <w:r w:rsidRPr="006D1666">
        <w:rPr>
          <w:rFonts w:hint="eastAsia"/>
          <w:b/>
        </w:rPr>
        <w:t>s</w:t>
      </w:r>
      <w:r w:rsidR="008138C1" w:rsidRPr="006D1666">
        <w:rPr>
          <w:b/>
        </w:rPr>
        <w:t>tack</w:t>
      </w:r>
    </w:p>
    <w:p w:rsidR="008138C1" w:rsidRDefault="008138C1" w:rsidP="008F1210">
      <w:pPr>
        <w:ind w:leftChars="100" w:left="210"/>
      </w:pPr>
      <w:r>
        <w:rPr>
          <w:rFonts w:hint="eastAsia"/>
        </w:rPr>
        <w:t>命中时是否要打印调用</w:t>
      </w:r>
      <w:proofErr w:type="gramStart"/>
      <w:r>
        <w:rPr>
          <w:rFonts w:hint="eastAsia"/>
        </w:rPr>
        <w:t>栈</w:t>
      </w:r>
      <w:proofErr w:type="gramEnd"/>
    </w:p>
    <w:p w:rsidR="008138C1" w:rsidRDefault="008138C1" w:rsidP="008F1210">
      <w:pPr>
        <w:ind w:leftChars="100" w:left="210"/>
      </w:pPr>
      <w:r>
        <w:rPr>
          <w:rFonts w:hint="eastAsia"/>
        </w:rPr>
        <w:t>可读可写</w:t>
      </w:r>
    </w:p>
    <w:p w:rsidR="008138C1" w:rsidRDefault="008138C1" w:rsidP="008138C1"/>
    <w:p w:rsidR="008138C1" w:rsidRPr="006D1666" w:rsidRDefault="00857F60" w:rsidP="00857F60">
      <w:pPr>
        <w:pStyle w:val="a4"/>
        <w:numPr>
          <w:ilvl w:val="0"/>
          <w:numId w:val="24"/>
        </w:numPr>
        <w:ind w:firstLineChars="0"/>
        <w:rPr>
          <w:b/>
        </w:rPr>
      </w:pPr>
      <w:r w:rsidRPr="006D1666">
        <w:rPr>
          <w:rFonts w:hint="eastAsia"/>
          <w:b/>
        </w:rPr>
        <w:t>s</w:t>
      </w:r>
      <w:r w:rsidR="008138C1" w:rsidRPr="006D1666">
        <w:rPr>
          <w:b/>
        </w:rPr>
        <w:t>tate</w:t>
      </w:r>
    </w:p>
    <w:p w:rsidR="008138C1" w:rsidRDefault="008138C1" w:rsidP="008F1210">
      <w:pPr>
        <w:ind w:leftChars="100" w:left="210"/>
      </w:pPr>
      <w:r>
        <w:rPr>
          <w:rFonts w:hint="eastAsia"/>
        </w:rPr>
        <w:t>BUSMON</w:t>
      </w:r>
      <w:r>
        <w:rPr>
          <w:rFonts w:hint="eastAsia"/>
        </w:rPr>
        <w:t>当前所处的状态</w:t>
      </w:r>
    </w:p>
    <w:p w:rsidR="008138C1" w:rsidRDefault="008138C1" w:rsidP="008F1210">
      <w:pPr>
        <w:ind w:leftChars="100" w:left="210"/>
      </w:pPr>
      <w:r>
        <w:rPr>
          <w:rFonts w:hint="eastAsia"/>
        </w:rPr>
        <w:t>只读</w:t>
      </w:r>
    </w:p>
    <w:p w:rsidR="008138C1" w:rsidRDefault="008138C1" w:rsidP="008F1210">
      <w:pPr>
        <w:ind w:leftChars="100" w:left="210"/>
      </w:pPr>
      <w:r>
        <w:t>root@scx35l64_ss_sharklt8:/sys/devices/30040000.sprd_bm # cat state</w:t>
      </w:r>
    </w:p>
    <w:p w:rsidR="008138C1" w:rsidRDefault="008138C1" w:rsidP="008F1210">
      <w:pPr>
        <w:ind w:leftChars="100" w:left="210"/>
      </w:pPr>
      <w:r>
        <w:t>Bus Monitor in debug mode!</w:t>
      </w:r>
    </w:p>
    <w:p w:rsidR="008138C1" w:rsidRDefault="008138C1" w:rsidP="008138C1"/>
    <w:p w:rsidR="008138C1" w:rsidRPr="008138C1" w:rsidRDefault="008138C1" w:rsidP="008138C1"/>
    <w:p w:rsidR="00857F60" w:rsidRDefault="00857F60">
      <w:pPr>
        <w:widowControl/>
        <w:jc w:val="left"/>
      </w:pPr>
      <w:r>
        <w:br w:type="page"/>
      </w:r>
    </w:p>
    <w:p w:rsidR="007148FC" w:rsidRDefault="00857F60" w:rsidP="00857F60">
      <w:pPr>
        <w:pStyle w:val="1"/>
      </w:pPr>
      <w:bookmarkStart w:id="30" w:name="_Toc426023240"/>
      <w:r>
        <w:rPr>
          <w:rFonts w:hint="eastAsia"/>
        </w:rPr>
        <w:lastRenderedPageBreak/>
        <w:t>参考文献</w:t>
      </w:r>
      <w:bookmarkEnd w:id="30"/>
    </w:p>
    <w:p w:rsidR="007148FC" w:rsidRDefault="00CA6820" w:rsidP="006D1666">
      <w:pPr>
        <w:pStyle w:val="a4"/>
        <w:numPr>
          <w:ilvl w:val="0"/>
          <w:numId w:val="28"/>
        </w:numPr>
        <w:ind w:firstLineChars="0"/>
      </w:pPr>
      <w:hyperlink r:id="rId55" w:history="1">
        <w:r w:rsidR="006D1666" w:rsidRPr="006D1666">
          <w:rPr>
            <w:rStyle w:val="a5"/>
          </w:rPr>
          <w:t>AMBA</w:t>
        </w:r>
      </w:hyperlink>
    </w:p>
    <w:p w:rsidR="007148FC" w:rsidRDefault="00CA6820" w:rsidP="006D1666">
      <w:pPr>
        <w:pStyle w:val="a4"/>
        <w:numPr>
          <w:ilvl w:val="0"/>
          <w:numId w:val="28"/>
        </w:numPr>
        <w:ind w:firstLineChars="0"/>
      </w:pPr>
      <w:hyperlink r:id="rId56" w:history="1">
        <w:r w:rsidR="006D1666" w:rsidRPr="006D1666">
          <w:rPr>
            <w:rStyle w:val="a5"/>
            <w:rFonts w:hint="eastAsia"/>
          </w:rPr>
          <w:t>AMBA</w:t>
        </w:r>
        <w:r w:rsidR="006D1666" w:rsidRPr="006D1666">
          <w:rPr>
            <w:rStyle w:val="a5"/>
            <w:rFonts w:hint="eastAsia"/>
          </w:rPr>
          <w:t>协议规范</w:t>
        </w:r>
      </w:hyperlink>
    </w:p>
    <w:p w:rsidR="007148FC" w:rsidRDefault="00857F60" w:rsidP="006D1666">
      <w:pPr>
        <w:pStyle w:val="a4"/>
        <w:numPr>
          <w:ilvl w:val="0"/>
          <w:numId w:val="28"/>
        </w:numPr>
        <w:ind w:firstLineChars="0"/>
      </w:pPr>
      <w:r>
        <w:rPr>
          <w:rFonts w:hint="eastAsia"/>
        </w:rPr>
        <w:t>《</w:t>
      </w:r>
      <w:r w:rsidRPr="00857F60">
        <w:t>SC9838A Device Specification(external) - all.pdf</w:t>
      </w:r>
      <w:r>
        <w:rPr>
          <w:rFonts w:hint="eastAsia"/>
        </w:rPr>
        <w:t>》</w:t>
      </w:r>
    </w:p>
    <w:p w:rsidR="007148FC" w:rsidRDefault="007148FC" w:rsidP="00D31C1F"/>
    <w:sectPr w:rsidR="007148FC" w:rsidSect="008958C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072B" w:rsidRDefault="0090072B" w:rsidP="0090072B">
      <w:r>
        <w:separator/>
      </w:r>
    </w:p>
  </w:endnote>
  <w:endnote w:type="continuationSeparator" w:id="0">
    <w:p w:rsidR="0090072B" w:rsidRDefault="0090072B" w:rsidP="0090072B">
      <w:r>
        <w:continuationSeparator/>
      </w:r>
    </w:p>
  </w:endnote>
</w:endnotes>
</file>

<file path=word/fontTable.xml><?xml version="1.0" encoding="utf-8"?>
<w:fonts xmlns:r="http://schemas.openxmlformats.org/officeDocument/2006/relationships" xmlns:w="http://schemas.openxmlformats.org/wordprocessingml/2006/main">
  <w:font w:name="Bookshelf Symbol 7">
    <w:panose1 w:val="05010101010101010101"/>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072B" w:rsidRDefault="0090072B" w:rsidP="0090072B">
      <w:r>
        <w:separator/>
      </w:r>
    </w:p>
  </w:footnote>
  <w:footnote w:type="continuationSeparator" w:id="0">
    <w:p w:rsidR="0090072B" w:rsidRDefault="0090072B" w:rsidP="0090072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lvl w:ilvl="0">
      <w:start w:val="1"/>
      <w:numFmt w:val="decimal"/>
      <w:suff w:val="space"/>
      <w:lvlText w:val="（%1）"/>
      <w:lvlJc w:val="left"/>
    </w:lvl>
  </w:abstractNum>
  <w:abstractNum w:abstractNumId="1">
    <w:nsid w:val="00000006"/>
    <w:multiLevelType w:val="singleLevel"/>
    <w:tmpl w:val="00000006"/>
    <w:lvl w:ilvl="0">
      <w:start w:val="1"/>
      <w:numFmt w:val="decimal"/>
      <w:suff w:val="nothing"/>
      <w:lvlText w:val="（%1）"/>
      <w:lvlJc w:val="left"/>
    </w:lvl>
  </w:abstractNum>
  <w:abstractNum w:abstractNumId="2">
    <w:nsid w:val="00000010"/>
    <w:multiLevelType w:val="singleLevel"/>
    <w:tmpl w:val="00000010"/>
    <w:lvl w:ilvl="0">
      <w:start w:val="1"/>
      <w:numFmt w:val="decimal"/>
      <w:suff w:val="nothing"/>
      <w:lvlText w:val="%1、"/>
      <w:lvlJc w:val="left"/>
    </w:lvl>
  </w:abstractNum>
  <w:abstractNum w:abstractNumId="3">
    <w:nsid w:val="0000001B"/>
    <w:multiLevelType w:val="singleLevel"/>
    <w:tmpl w:val="0000001B"/>
    <w:lvl w:ilvl="0">
      <w:start w:val="2"/>
      <w:numFmt w:val="decimal"/>
      <w:suff w:val="nothing"/>
      <w:lvlText w:val="%1、"/>
      <w:lvlJc w:val="left"/>
    </w:lvl>
  </w:abstractNum>
  <w:abstractNum w:abstractNumId="4">
    <w:nsid w:val="07EA4445"/>
    <w:multiLevelType w:val="hybridMultilevel"/>
    <w:tmpl w:val="1096C2B6"/>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5">
    <w:nsid w:val="0A354175"/>
    <w:multiLevelType w:val="hybridMultilevel"/>
    <w:tmpl w:val="F1063C34"/>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6">
    <w:nsid w:val="0C6A69DF"/>
    <w:multiLevelType w:val="hybridMultilevel"/>
    <w:tmpl w:val="DE82CD56"/>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7">
    <w:nsid w:val="0CE01C6B"/>
    <w:multiLevelType w:val="hybridMultilevel"/>
    <w:tmpl w:val="DB26D5CA"/>
    <w:lvl w:ilvl="0" w:tplc="ECFE7F64">
      <w:start w:val="1"/>
      <w:numFmt w:val="decimal"/>
      <w:lvlText w:val="%1."/>
      <w:lvlJc w:val="left"/>
      <w:pPr>
        <w:ind w:left="420" w:hanging="420"/>
      </w:pPr>
      <w:rPr>
        <w:rFonts w:hint="default"/>
      </w:rPr>
    </w:lvl>
    <w:lvl w:ilvl="1" w:tplc="5E4AB48C">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8">
    <w:nsid w:val="1E042AE2"/>
    <w:multiLevelType w:val="hybridMultilevel"/>
    <w:tmpl w:val="B24A3D2E"/>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9">
    <w:nsid w:val="20EC33D7"/>
    <w:multiLevelType w:val="hybridMultilevel"/>
    <w:tmpl w:val="DEBC9268"/>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0">
    <w:nsid w:val="239F3B99"/>
    <w:multiLevelType w:val="hybridMultilevel"/>
    <w:tmpl w:val="5BA662B0"/>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1">
    <w:nsid w:val="23B75ECF"/>
    <w:multiLevelType w:val="hybridMultilevel"/>
    <w:tmpl w:val="4F96AB70"/>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2">
    <w:nsid w:val="25F56BBF"/>
    <w:multiLevelType w:val="hybridMultilevel"/>
    <w:tmpl w:val="9C0E2F3E"/>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3">
    <w:nsid w:val="26FF4A6D"/>
    <w:multiLevelType w:val="hybridMultilevel"/>
    <w:tmpl w:val="D38E8150"/>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4">
    <w:nsid w:val="282540F1"/>
    <w:multiLevelType w:val="hybridMultilevel"/>
    <w:tmpl w:val="138E917A"/>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5">
    <w:nsid w:val="29636746"/>
    <w:multiLevelType w:val="hybridMultilevel"/>
    <w:tmpl w:val="1690DBFC"/>
    <w:lvl w:ilvl="0" w:tplc="ECFE7F64">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6">
    <w:nsid w:val="2C614D88"/>
    <w:multiLevelType w:val="hybridMultilevel"/>
    <w:tmpl w:val="382E9298"/>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7">
    <w:nsid w:val="2EE30881"/>
    <w:multiLevelType w:val="hybridMultilevel"/>
    <w:tmpl w:val="F89C0994"/>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8">
    <w:nsid w:val="37BC6B5A"/>
    <w:multiLevelType w:val="hybridMultilevel"/>
    <w:tmpl w:val="18E0BCE8"/>
    <w:lvl w:ilvl="0" w:tplc="ECFE7F64">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9">
    <w:nsid w:val="3DBD34B7"/>
    <w:multiLevelType w:val="hybridMultilevel"/>
    <w:tmpl w:val="189ED66C"/>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0">
    <w:nsid w:val="4045621D"/>
    <w:multiLevelType w:val="hybridMultilevel"/>
    <w:tmpl w:val="814EFDCC"/>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1">
    <w:nsid w:val="45C3070F"/>
    <w:multiLevelType w:val="hybridMultilevel"/>
    <w:tmpl w:val="FBB6F6DA"/>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2">
    <w:nsid w:val="5058072E"/>
    <w:multiLevelType w:val="hybridMultilevel"/>
    <w:tmpl w:val="23D85820"/>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3">
    <w:nsid w:val="51737757"/>
    <w:multiLevelType w:val="hybridMultilevel"/>
    <w:tmpl w:val="137266D2"/>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4">
    <w:nsid w:val="522E69ED"/>
    <w:multiLevelType w:val="hybridMultilevel"/>
    <w:tmpl w:val="DD8AB18C"/>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5">
    <w:nsid w:val="53861070"/>
    <w:multiLevelType w:val="hybridMultilevel"/>
    <w:tmpl w:val="BCE4EB42"/>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6">
    <w:nsid w:val="57A053E1"/>
    <w:multiLevelType w:val="hybridMultilevel"/>
    <w:tmpl w:val="38300A20"/>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7">
    <w:nsid w:val="5E3D1242"/>
    <w:multiLevelType w:val="hybridMultilevel"/>
    <w:tmpl w:val="5A98F682"/>
    <w:lvl w:ilvl="0" w:tplc="0409000B">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28">
    <w:nsid w:val="71BA4734"/>
    <w:multiLevelType w:val="hybridMultilevel"/>
    <w:tmpl w:val="DB26D5CA"/>
    <w:lvl w:ilvl="0" w:tplc="ECFE7F64">
      <w:start w:val="1"/>
      <w:numFmt w:val="decimal"/>
      <w:lvlText w:val="%1."/>
      <w:lvlJc w:val="left"/>
      <w:pPr>
        <w:ind w:left="420" w:hanging="420"/>
      </w:pPr>
      <w:rPr>
        <w:rFonts w:hint="default"/>
      </w:rPr>
    </w:lvl>
    <w:lvl w:ilvl="1" w:tplc="5E4AB48C">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num w:numId="1">
    <w:abstractNumId w:val="12"/>
  </w:num>
  <w:num w:numId="2">
    <w:abstractNumId w:val="24"/>
  </w:num>
  <w:num w:numId="3">
    <w:abstractNumId w:val="22"/>
  </w:num>
  <w:num w:numId="4">
    <w:abstractNumId w:val="17"/>
  </w:num>
  <w:num w:numId="5">
    <w:abstractNumId w:val="25"/>
  </w:num>
  <w:num w:numId="6">
    <w:abstractNumId w:val="6"/>
  </w:num>
  <w:num w:numId="7">
    <w:abstractNumId w:val="13"/>
  </w:num>
  <w:num w:numId="8">
    <w:abstractNumId w:val="2"/>
  </w:num>
  <w:num w:numId="9">
    <w:abstractNumId w:val="1"/>
  </w:num>
  <w:num w:numId="10">
    <w:abstractNumId w:val="3"/>
  </w:num>
  <w:num w:numId="11">
    <w:abstractNumId w:val="0"/>
  </w:num>
  <w:num w:numId="12">
    <w:abstractNumId w:val="10"/>
  </w:num>
  <w:num w:numId="13">
    <w:abstractNumId w:val="21"/>
  </w:num>
  <w:num w:numId="14">
    <w:abstractNumId w:val="5"/>
  </w:num>
  <w:num w:numId="15">
    <w:abstractNumId w:val="27"/>
  </w:num>
  <w:num w:numId="16">
    <w:abstractNumId w:val="26"/>
  </w:num>
  <w:num w:numId="17">
    <w:abstractNumId w:val="20"/>
  </w:num>
  <w:num w:numId="18">
    <w:abstractNumId w:val="8"/>
  </w:num>
  <w:num w:numId="19">
    <w:abstractNumId w:val="18"/>
  </w:num>
  <w:num w:numId="20">
    <w:abstractNumId w:val="19"/>
  </w:num>
  <w:num w:numId="21">
    <w:abstractNumId w:val="16"/>
  </w:num>
  <w:num w:numId="22">
    <w:abstractNumId w:val="28"/>
  </w:num>
  <w:num w:numId="23">
    <w:abstractNumId w:val="9"/>
  </w:num>
  <w:num w:numId="24">
    <w:abstractNumId w:val="11"/>
  </w:num>
  <w:num w:numId="25">
    <w:abstractNumId w:val="14"/>
  </w:num>
  <w:num w:numId="26">
    <w:abstractNumId w:val="23"/>
  </w:num>
  <w:num w:numId="27">
    <w:abstractNumId w:val="4"/>
  </w:num>
  <w:num w:numId="28">
    <w:abstractNumId w:val="15"/>
  </w:num>
  <w:num w:numId="2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873B0"/>
    <w:rsid w:val="00010AB3"/>
    <w:rsid w:val="00031C00"/>
    <w:rsid w:val="00053045"/>
    <w:rsid w:val="00256572"/>
    <w:rsid w:val="00336D58"/>
    <w:rsid w:val="003437F6"/>
    <w:rsid w:val="004354F0"/>
    <w:rsid w:val="0046144A"/>
    <w:rsid w:val="004D0476"/>
    <w:rsid w:val="0057063A"/>
    <w:rsid w:val="006D1666"/>
    <w:rsid w:val="007148FC"/>
    <w:rsid w:val="008138C1"/>
    <w:rsid w:val="00857F60"/>
    <w:rsid w:val="008958C1"/>
    <w:rsid w:val="008F1210"/>
    <w:rsid w:val="0090072B"/>
    <w:rsid w:val="00996B7B"/>
    <w:rsid w:val="00A561C6"/>
    <w:rsid w:val="00A6091B"/>
    <w:rsid w:val="00B60A25"/>
    <w:rsid w:val="00B873B0"/>
    <w:rsid w:val="00C81112"/>
    <w:rsid w:val="00CA6820"/>
    <w:rsid w:val="00D31C1F"/>
    <w:rsid w:val="00DE3169"/>
    <w:rsid w:val="00E748BA"/>
    <w:rsid w:val="00F529E8"/>
    <w:rsid w:val="00F9086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58C1"/>
    <w:pPr>
      <w:widowControl w:val="0"/>
      <w:jc w:val="both"/>
    </w:pPr>
  </w:style>
  <w:style w:type="paragraph" w:styleId="1">
    <w:name w:val="heading 1"/>
    <w:basedOn w:val="a"/>
    <w:next w:val="a"/>
    <w:link w:val="1Char"/>
    <w:uiPriority w:val="9"/>
    <w:qFormat/>
    <w:rsid w:val="00336D5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6D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57F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57F6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B873B0"/>
    <w:rPr>
      <w:sz w:val="18"/>
      <w:szCs w:val="18"/>
    </w:rPr>
  </w:style>
  <w:style w:type="character" w:customStyle="1" w:styleId="Char">
    <w:name w:val="批注框文本 Char"/>
    <w:basedOn w:val="a0"/>
    <w:link w:val="a3"/>
    <w:uiPriority w:val="99"/>
    <w:semiHidden/>
    <w:rsid w:val="00B873B0"/>
    <w:rPr>
      <w:sz w:val="18"/>
      <w:szCs w:val="18"/>
    </w:rPr>
  </w:style>
  <w:style w:type="paragraph" w:styleId="a4">
    <w:name w:val="List Paragraph"/>
    <w:basedOn w:val="a"/>
    <w:uiPriority w:val="34"/>
    <w:qFormat/>
    <w:rsid w:val="00B873B0"/>
    <w:pPr>
      <w:ind w:firstLineChars="200" w:firstLine="420"/>
    </w:pPr>
  </w:style>
  <w:style w:type="character" w:styleId="a5">
    <w:name w:val="Hyperlink"/>
    <w:basedOn w:val="a0"/>
    <w:uiPriority w:val="99"/>
    <w:unhideWhenUsed/>
    <w:rsid w:val="00B873B0"/>
    <w:rPr>
      <w:color w:val="0000FF" w:themeColor="hyperlink"/>
      <w:u w:val="single"/>
    </w:rPr>
  </w:style>
  <w:style w:type="character" w:customStyle="1" w:styleId="1Char">
    <w:name w:val="标题 1 Char"/>
    <w:basedOn w:val="a0"/>
    <w:link w:val="1"/>
    <w:uiPriority w:val="9"/>
    <w:rsid w:val="00336D58"/>
    <w:rPr>
      <w:b/>
      <w:bCs/>
      <w:kern w:val="44"/>
      <w:sz w:val="44"/>
      <w:szCs w:val="44"/>
    </w:rPr>
  </w:style>
  <w:style w:type="character" w:customStyle="1" w:styleId="2Char">
    <w:name w:val="标题 2 Char"/>
    <w:basedOn w:val="a0"/>
    <w:link w:val="2"/>
    <w:uiPriority w:val="9"/>
    <w:rsid w:val="00336D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57F60"/>
    <w:rPr>
      <w:b/>
      <w:bCs/>
      <w:sz w:val="32"/>
      <w:szCs w:val="32"/>
    </w:rPr>
  </w:style>
  <w:style w:type="character" w:customStyle="1" w:styleId="4Char">
    <w:name w:val="标题 4 Char"/>
    <w:basedOn w:val="a0"/>
    <w:link w:val="4"/>
    <w:uiPriority w:val="9"/>
    <w:rsid w:val="00857F60"/>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857F6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57F60"/>
  </w:style>
  <w:style w:type="paragraph" w:styleId="20">
    <w:name w:val="toc 2"/>
    <w:basedOn w:val="a"/>
    <w:next w:val="a"/>
    <w:autoRedefine/>
    <w:uiPriority w:val="39"/>
    <w:unhideWhenUsed/>
    <w:rsid w:val="00857F60"/>
    <w:pPr>
      <w:ind w:leftChars="200" w:left="420"/>
    </w:pPr>
  </w:style>
  <w:style w:type="paragraph" w:styleId="30">
    <w:name w:val="toc 3"/>
    <w:basedOn w:val="a"/>
    <w:next w:val="a"/>
    <w:autoRedefine/>
    <w:uiPriority w:val="39"/>
    <w:unhideWhenUsed/>
    <w:rsid w:val="00857F60"/>
    <w:pPr>
      <w:ind w:leftChars="400" w:left="840"/>
    </w:pPr>
  </w:style>
  <w:style w:type="character" w:styleId="a6">
    <w:name w:val="FollowedHyperlink"/>
    <w:basedOn w:val="a0"/>
    <w:uiPriority w:val="99"/>
    <w:semiHidden/>
    <w:unhideWhenUsed/>
    <w:rsid w:val="006D1666"/>
    <w:rPr>
      <w:color w:val="800080" w:themeColor="followedHyperlink"/>
      <w:u w:val="single"/>
    </w:rPr>
  </w:style>
  <w:style w:type="paragraph" w:styleId="a7">
    <w:name w:val="header"/>
    <w:basedOn w:val="a"/>
    <w:link w:val="Char0"/>
    <w:uiPriority w:val="99"/>
    <w:semiHidden/>
    <w:unhideWhenUsed/>
    <w:rsid w:val="0090072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90072B"/>
    <w:rPr>
      <w:sz w:val="18"/>
      <w:szCs w:val="18"/>
    </w:rPr>
  </w:style>
  <w:style w:type="paragraph" w:styleId="a8">
    <w:name w:val="footer"/>
    <w:basedOn w:val="a"/>
    <w:link w:val="Char1"/>
    <w:uiPriority w:val="99"/>
    <w:semiHidden/>
    <w:unhideWhenUsed/>
    <w:rsid w:val="0090072B"/>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90072B"/>
    <w:rPr>
      <w:sz w:val="18"/>
      <w:szCs w:val="18"/>
    </w:rPr>
  </w:style>
</w:styles>
</file>

<file path=word/webSettings.xml><?xml version="1.0" encoding="utf-8"?>
<w:webSettings xmlns:r="http://schemas.openxmlformats.org/officeDocument/2006/relationships" xmlns:w="http://schemas.openxmlformats.org/wordprocessingml/2006/main">
  <w:divs>
    <w:div w:id="511073646">
      <w:bodyDiv w:val="1"/>
      <w:marLeft w:val="0"/>
      <w:marRight w:val="0"/>
      <w:marTop w:val="0"/>
      <w:marBottom w:val="0"/>
      <w:divBdr>
        <w:top w:val="none" w:sz="0" w:space="0" w:color="auto"/>
        <w:left w:val="none" w:sz="0" w:space="0" w:color="auto"/>
        <w:bottom w:val="none" w:sz="0" w:space="0" w:color="auto"/>
        <w:right w:val="none" w:sz="0" w:space="0" w:color="auto"/>
      </w:divBdr>
      <w:divsChild>
        <w:div w:id="59640843">
          <w:marLeft w:val="547"/>
          <w:marRight w:val="0"/>
          <w:marTop w:val="154"/>
          <w:marBottom w:val="0"/>
          <w:divBdr>
            <w:top w:val="none" w:sz="0" w:space="0" w:color="auto"/>
            <w:left w:val="none" w:sz="0" w:space="0" w:color="auto"/>
            <w:bottom w:val="none" w:sz="0" w:space="0" w:color="auto"/>
            <w:right w:val="none" w:sz="0" w:space="0" w:color="auto"/>
          </w:divBdr>
        </w:div>
        <w:div w:id="223881132">
          <w:marLeft w:val="547"/>
          <w:marRight w:val="0"/>
          <w:marTop w:val="154"/>
          <w:marBottom w:val="0"/>
          <w:divBdr>
            <w:top w:val="none" w:sz="0" w:space="0" w:color="auto"/>
            <w:left w:val="none" w:sz="0" w:space="0" w:color="auto"/>
            <w:bottom w:val="none" w:sz="0" w:space="0" w:color="auto"/>
            <w:right w:val="none" w:sz="0" w:space="0" w:color="auto"/>
          </w:divBdr>
        </w:div>
        <w:div w:id="2122872220">
          <w:marLeft w:val="547"/>
          <w:marRight w:val="0"/>
          <w:marTop w:val="154"/>
          <w:marBottom w:val="0"/>
          <w:divBdr>
            <w:top w:val="none" w:sz="0" w:space="0" w:color="auto"/>
            <w:left w:val="none" w:sz="0" w:space="0" w:color="auto"/>
            <w:bottom w:val="none" w:sz="0" w:space="0" w:color="auto"/>
            <w:right w:val="none" w:sz="0" w:space="0" w:color="auto"/>
          </w:divBdr>
        </w:div>
      </w:divsChild>
    </w:div>
    <w:div w:id="130223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enku.baidu.com/view/d80cf604cc175527072208f1.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enku.baidu.com/view/9915b841f12d2af90342e63e.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94ECE9-FD60-48BA-8807-E43D051E7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2326</TotalTime>
  <Pages>41</Pages>
  <Words>1924</Words>
  <Characters>10970</Characters>
  <Application>Microsoft Office Word</Application>
  <DocSecurity>0</DocSecurity>
  <Lines>91</Lines>
  <Paragraphs>25</Paragraphs>
  <ScaleCrop>false</ScaleCrop>
  <Company>Sky123.Org</Company>
  <LinksUpToDate>false</LinksUpToDate>
  <CharactersWithSpaces>12869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Sky123.Org</dc:creator>
  <cp:keywords/>
  <dc:description/>
  <cp:lastModifiedBy>Sky123.Org</cp:lastModifiedBy>
  <cp:revision>25</cp:revision>
  <dcterms:created xsi:type="dcterms:W3CDTF">2015-07-28T00:51:00Z</dcterms:created>
  <dcterms:modified xsi:type="dcterms:W3CDTF">2015-08-14T01:45:00Z</dcterms:modified>
</cp:coreProperties>
</file>